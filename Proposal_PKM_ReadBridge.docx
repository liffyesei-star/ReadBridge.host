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ADE63">
      <w:pPr>
        <w:pStyle w:val="2"/>
        <w:keepNext/>
        <w:keepLines/>
        <w:pageBreakBefore w:val="0"/>
        <w:widowControl/>
        <w:kinsoku/>
        <w:wordWrap/>
        <w:overflowPunct/>
        <w:topLinePunct w:val="0"/>
        <w:autoSpaceDE/>
        <w:autoSpaceDN/>
        <w:bidi w:val="0"/>
        <w:adjustRightInd/>
        <w:snapToGrid/>
        <w:spacing w:before="120" w:line="360" w:lineRule="auto"/>
        <w:jc w:val="center"/>
        <w:textAlignment w:val="auto"/>
        <w:rPr>
          <w:rFonts w:hint="default" w:ascii="Times New Roman Regular" w:hAnsi="Times New Roman Regular" w:cs="Times New Roman Regular"/>
          <w:b/>
          <w:bCs w:val="0"/>
          <w:color w:val="auto"/>
          <w:sz w:val="24"/>
          <w:szCs w:val="24"/>
        </w:rPr>
      </w:pPr>
      <w:bookmarkStart w:id="0" w:name="_Toc1125963560"/>
      <w:r>
        <w:rPr>
          <w:rFonts w:hint="default" w:ascii="Times New Roman Regular" w:hAnsi="Times New Roman Regular" w:cs="Times New Roman Regular"/>
          <w:b/>
          <w:bCs w:val="0"/>
          <w:color w:val="auto"/>
          <w:sz w:val="24"/>
          <w:szCs w:val="24"/>
        </w:rPr>
        <w:t>PROPOSAL PROGRAM KREATIVITAS MAHASISWA</w:t>
      </w:r>
      <w:bookmarkEnd w:id="0"/>
    </w:p>
    <w:p w14:paraId="7171E9E9">
      <w:pPr>
        <w:pStyle w:val="2"/>
        <w:keepNext/>
        <w:keepLines/>
        <w:pageBreakBefore w:val="0"/>
        <w:widowControl/>
        <w:kinsoku/>
        <w:wordWrap/>
        <w:overflowPunct/>
        <w:topLinePunct w:val="0"/>
        <w:autoSpaceDE/>
        <w:autoSpaceDN/>
        <w:bidi w:val="0"/>
        <w:adjustRightInd/>
        <w:snapToGrid/>
        <w:spacing w:before="120" w:line="360" w:lineRule="auto"/>
        <w:jc w:val="center"/>
        <w:textAlignment w:val="auto"/>
        <w:rPr>
          <w:rFonts w:hint="default" w:ascii="Times New Roman Regular" w:hAnsi="Times New Roman Regular" w:cs="Times New Roman Regular"/>
          <w:color w:val="auto"/>
          <w:sz w:val="24"/>
          <w:szCs w:val="24"/>
        </w:rPr>
      </w:pPr>
      <w:bookmarkStart w:id="1" w:name="_Toc443655556"/>
      <w:r>
        <w:rPr>
          <w:rFonts w:hint="default" w:ascii="Times New Roman Regular" w:hAnsi="Times New Roman Regular" w:cs="Times New Roman Regular"/>
          <w:color w:val="auto"/>
          <w:sz w:val="24"/>
          <w:szCs w:val="24"/>
        </w:rPr>
        <w:t>KARYA INOVATIF</w:t>
      </w:r>
      <w:bookmarkEnd w:id="1"/>
    </w:p>
    <w:p w14:paraId="55334FA9">
      <w:pPr>
        <w:spacing w:line="360" w:lineRule="auto"/>
        <w:jc w:val="both"/>
        <w:rPr>
          <w:rFonts w:hint="default" w:ascii="Times New Roman Regular" w:hAnsi="Times New Roman Regular" w:cs="Times New Roman Regular"/>
          <w:color w:val="auto"/>
          <w:sz w:val="24"/>
          <w:szCs w:val="24"/>
        </w:rPr>
      </w:pPr>
      <w:r>
        <w:rPr>
          <w:b/>
          <w:sz w:val="20"/>
        </w:rPr>
        <w:drawing>
          <wp:anchor distT="0" distB="0" distL="0" distR="0" simplePos="0" relativeHeight="251662336" behindDoc="1" locked="0" layoutInCell="1" allowOverlap="1">
            <wp:simplePos x="0" y="0"/>
            <wp:positionH relativeFrom="page">
              <wp:posOffset>2325370</wp:posOffset>
            </wp:positionH>
            <wp:positionV relativeFrom="paragraph">
              <wp:posOffset>301625</wp:posOffset>
            </wp:positionV>
            <wp:extent cx="2933700" cy="2189480"/>
            <wp:effectExtent l="0" t="0" r="12700" b="2032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33700" cy="2189480"/>
                    </a:xfrm>
                    <a:prstGeom prst="rect">
                      <a:avLst/>
                    </a:prstGeom>
                  </pic:spPr>
                </pic:pic>
              </a:graphicData>
            </a:graphic>
          </wp:anchor>
        </w:drawing>
      </w:r>
    </w:p>
    <w:p w14:paraId="17895D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4"/>
          <w:szCs w:val="24"/>
        </w:rPr>
      </w:pPr>
    </w:p>
    <w:p w14:paraId="1FD134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JUDUL PROGRAM</w:t>
      </w:r>
    </w:p>
    <w:p w14:paraId="5D095A4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READBRIDGE: PLATFORM LITERASI DIGITAL INTERAKTIF</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TERINTEGRASI BERBASIS WEB DENGANGAMIFIKASI DAN EKONOMI</w:t>
      </w:r>
    </w:p>
    <w:p w14:paraId="27A561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SIRKULAR BUKU</w:t>
      </w:r>
    </w:p>
    <w:p w14:paraId="2CE3AB4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sz w:val="24"/>
          <w:szCs w:val="24"/>
        </w:rPr>
      </w:pPr>
    </w:p>
    <w:p w14:paraId="29219D78">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Diusulkan oleh:</w:t>
      </w:r>
    </w:p>
    <w:p w14:paraId="66F4F6CF">
      <w:pPr>
        <w:pStyle w:val="29"/>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Abdullah Affan Rizqoni (25SA31A067)</w:t>
      </w:r>
    </w:p>
    <w:p w14:paraId="545623EA">
      <w:pPr>
        <w:pStyle w:val="29"/>
        <w:tabs>
          <w:tab w:val="clear" w:pos="360"/>
        </w:tabs>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Taufiq Solahudin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25SA31A064</w:t>
      </w:r>
      <w:r>
        <w:rPr>
          <w:rFonts w:hint="default" w:ascii="Times New Roman Regular" w:hAnsi="Times New Roman Regular" w:cs="Times New Roman Regular"/>
          <w:sz w:val="24"/>
          <w:szCs w:val="24"/>
          <w:lang w:val="en-US"/>
        </w:rPr>
        <w:t>)</w:t>
      </w:r>
    </w:p>
    <w:p w14:paraId="791FE66D">
      <w:pPr>
        <w:pStyle w:val="29"/>
        <w:numPr>
          <w:numId w:val="0"/>
        </w:numPr>
        <w:spacing w:after="200" w:line="360" w:lineRule="auto"/>
        <w:contextualSpacing/>
        <w:jc w:val="center"/>
        <w:rPr>
          <w:rFonts w:hint="default" w:ascii="Times New Roman Regular" w:hAnsi="Times New Roman Regular" w:cs="Times New Roman Regular"/>
          <w:sz w:val="24"/>
          <w:szCs w:val="24"/>
          <w:lang w:val="en-US"/>
        </w:rPr>
      </w:pPr>
    </w:p>
    <w:p w14:paraId="653DA5D5">
      <w:pPr>
        <w:pStyle w:val="29"/>
        <w:numPr>
          <w:numId w:val="0"/>
        </w:numPr>
        <w:spacing w:after="200" w:line="360" w:lineRule="auto"/>
        <w:contextualSpacing/>
        <w:jc w:val="center"/>
        <w:rPr>
          <w:rFonts w:hint="default" w:ascii="Times New Roman Regular" w:hAnsi="Times New Roman Regular" w:cs="Times New Roman Regular"/>
          <w:sz w:val="24"/>
          <w:szCs w:val="24"/>
          <w:lang w:val="en-US"/>
        </w:rPr>
      </w:pPr>
    </w:p>
    <w:p w14:paraId="4F58B956">
      <w:pPr>
        <w:pStyle w:val="29"/>
        <w:numPr>
          <w:numId w:val="0"/>
        </w:numPr>
        <w:spacing w:after="200" w:line="360" w:lineRule="auto"/>
        <w:contextualSpacing/>
        <w:jc w:val="center"/>
        <w:rPr>
          <w:rFonts w:hint="default" w:ascii="Times New Roman Regular" w:hAnsi="Times New Roman Regular" w:cs="Times New Roman Regular"/>
          <w:sz w:val="24"/>
          <w:szCs w:val="24"/>
          <w:lang w:val="en-US"/>
        </w:rPr>
      </w:pPr>
    </w:p>
    <w:p w14:paraId="184A1039">
      <w:pPr>
        <w:pStyle w:val="29"/>
        <w:numPr>
          <w:numId w:val="0"/>
        </w:numPr>
        <w:spacing w:after="200" w:line="360" w:lineRule="auto"/>
        <w:contextualSpacing/>
        <w:jc w:val="both"/>
        <w:rPr>
          <w:rFonts w:hint="default" w:ascii="Times New Roman Regular" w:hAnsi="Times New Roman Regular" w:cs="Times New Roman Regular"/>
          <w:sz w:val="24"/>
          <w:szCs w:val="24"/>
          <w:lang w:val="en-US"/>
        </w:rPr>
      </w:pPr>
    </w:p>
    <w:p w14:paraId="7CC5FB7B">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UNIVERSITAS AMIKOM PURWOKERTO</w:t>
      </w:r>
    </w:p>
    <w:p w14:paraId="3AAB43D6">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2026</w:t>
      </w:r>
    </w:p>
    <w:p w14:paraId="423F2A2A">
      <w:pPr>
        <w:spacing w:line="360" w:lineRule="auto"/>
        <w:jc w:val="both"/>
        <w:rPr>
          <w:rFonts w:hint="default" w:ascii="Times New Roman Regular" w:hAnsi="Times New Roman Regular" w:cs="Times New Roman Regular"/>
          <w:sz w:val="24"/>
          <w:szCs w:val="24"/>
        </w:rPr>
        <w:sectPr>
          <w:pgSz w:w="12240" w:h="15840"/>
          <w:pgMar w:top="1440" w:right="1800" w:bottom="1440" w:left="1800" w:header="720" w:footer="720" w:gutter="0"/>
          <w:pgNumType w:fmt="decimal"/>
          <w:cols w:space="720" w:num="1"/>
          <w:docGrid w:linePitch="360" w:charSpace="0"/>
        </w:sectPr>
      </w:pPr>
    </w:p>
    <w:p w14:paraId="2B6D0EED">
      <w:pPr>
        <w:pStyle w:val="2"/>
        <w:bidi w:val="0"/>
        <w:rPr>
          <w:rFonts w:hint="default"/>
          <w:lang w:val="en-US"/>
        </w:rPr>
      </w:pPr>
      <w:bookmarkStart w:id="2" w:name="_Toc455707308"/>
      <w:r>
        <w:rPr>
          <w:rFonts w:hint="default"/>
          <w:lang w:val="en-US"/>
        </w:rPr>
        <w:t>DAFTAR ISI</w:t>
      </w:r>
      <w:bookmarkEnd w:id="2"/>
    </w:p>
    <w:p w14:paraId="5624E90A">
      <w:pPr>
        <w:spacing w:line="360" w:lineRule="auto"/>
        <w:jc w:val="both"/>
        <w:rPr>
          <w:rFonts w:hint="default" w:ascii="Times New Roman Regular" w:hAnsi="Times New Roman Regular" w:cs="Times New Roman Regular"/>
          <w:sz w:val="24"/>
          <w:szCs w:val="24"/>
        </w:rPr>
      </w:pPr>
    </w:p>
    <w:p w14:paraId="46B75B2B">
      <w:pPr>
        <w:pStyle w:val="38"/>
        <w:tabs>
          <w:tab w:val="right" w:leader="dot" w:pos="8640"/>
        </w:tabs>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TOC \o "1-3" \h \u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_Toc1125963560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bCs w:val="0"/>
          <w:szCs w:val="24"/>
        </w:rPr>
        <w:t>PROPOSAL PROGRAM KREATIVITAS MAHASISWA</w:t>
      </w:r>
      <w:r>
        <w:tab/>
      </w:r>
      <w:r>
        <w:fldChar w:fldCharType="begin"/>
      </w:r>
      <w:r>
        <w:instrText xml:space="preserve"> PAGEREF _Toc1125963560 \h </w:instrText>
      </w:r>
      <w:r>
        <w:fldChar w:fldCharType="separate"/>
      </w:r>
      <w:r>
        <w:t>1</w:t>
      </w:r>
      <w:r>
        <w:fldChar w:fldCharType="end"/>
      </w:r>
      <w:r>
        <w:rPr>
          <w:rFonts w:hint="default" w:ascii="Times New Roman Regular" w:hAnsi="Times New Roman Regular" w:cs="Times New Roman Regular"/>
          <w:szCs w:val="24"/>
        </w:rPr>
        <w:fldChar w:fldCharType="end"/>
      </w:r>
    </w:p>
    <w:p w14:paraId="449268A3">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_Toc443655556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szCs w:val="24"/>
        </w:rPr>
        <w:t>KARYA INOVATIF</w:t>
      </w:r>
      <w:r>
        <w:tab/>
      </w:r>
      <w:r>
        <w:fldChar w:fldCharType="begin"/>
      </w:r>
      <w:r>
        <w:instrText xml:space="preserve"> PAGEREF _Toc443655556 \h </w:instrText>
      </w:r>
      <w:r>
        <w:fldChar w:fldCharType="separate"/>
      </w:r>
      <w:r>
        <w:t>1</w:t>
      </w:r>
      <w:r>
        <w:fldChar w:fldCharType="end"/>
      </w:r>
      <w:r>
        <w:rPr>
          <w:rFonts w:hint="default" w:ascii="Times New Roman Regular" w:hAnsi="Times New Roman Regular" w:cs="Times New Roman Regular"/>
          <w:szCs w:val="24"/>
        </w:rPr>
        <w:fldChar w:fldCharType="end"/>
      </w:r>
    </w:p>
    <w:p w14:paraId="3AC0F47A">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_Toc455707308 </w:instrText>
      </w:r>
      <w:r>
        <w:rPr>
          <w:rFonts w:hint="default" w:ascii="Times New Roman Regular" w:hAnsi="Times New Roman Regular" w:cs="Times New Roman Regular"/>
          <w:szCs w:val="24"/>
        </w:rPr>
        <w:fldChar w:fldCharType="separate"/>
      </w:r>
      <w:r>
        <w:rPr>
          <w:rFonts w:hint="default"/>
          <w:lang w:val="en-US"/>
        </w:rPr>
        <w:t>DAFTAR ISI</w:t>
      </w:r>
      <w:r>
        <w:tab/>
      </w:r>
      <w:r>
        <w:fldChar w:fldCharType="begin"/>
      </w:r>
      <w:r>
        <w:instrText xml:space="preserve"> PAGEREF _Toc455707308 \h </w:instrText>
      </w:r>
      <w:r>
        <w:fldChar w:fldCharType="separate"/>
      </w:r>
      <w:r>
        <w:t>i</w:t>
      </w:r>
      <w:r>
        <w:fldChar w:fldCharType="end"/>
      </w:r>
      <w:r>
        <w:rPr>
          <w:rFonts w:hint="default" w:ascii="Times New Roman Regular" w:hAnsi="Times New Roman Regular" w:cs="Times New Roman Regular"/>
          <w:szCs w:val="24"/>
        </w:rPr>
        <w:fldChar w:fldCharType="end"/>
      </w:r>
    </w:p>
    <w:p w14:paraId="2082E866">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_Toc1146040354 </w:instrText>
      </w:r>
      <w:r>
        <w:rPr>
          <w:rFonts w:hint="default" w:ascii="Times New Roman Regular" w:hAnsi="Times New Roman Regular" w:cs="Times New Roman Regular"/>
          <w:szCs w:val="24"/>
        </w:rPr>
        <w:fldChar w:fldCharType="separate"/>
      </w:r>
      <w:r>
        <w:rPr>
          <w:rFonts w:hint="default"/>
          <w:lang w:val="en-US"/>
        </w:rPr>
        <w:t>DAFTAR GAMBAR</w:t>
      </w:r>
      <w:r>
        <w:tab/>
      </w:r>
      <w:r>
        <w:fldChar w:fldCharType="begin"/>
      </w:r>
      <w:r>
        <w:instrText xml:space="preserve"> PAGEREF _Toc1146040354 \h </w:instrText>
      </w:r>
      <w:r>
        <w:fldChar w:fldCharType="separate"/>
      </w:r>
      <w:r>
        <w:t>iii</w:t>
      </w:r>
      <w:r>
        <w:fldChar w:fldCharType="end"/>
      </w:r>
      <w:r>
        <w:rPr>
          <w:rFonts w:hint="default" w:ascii="Times New Roman Regular" w:hAnsi="Times New Roman Regular" w:cs="Times New Roman Regular"/>
          <w:szCs w:val="24"/>
        </w:rPr>
        <w:fldChar w:fldCharType="end"/>
      </w:r>
    </w:p>
    <w:p w14:paraId="167DC490">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_Toc719399735 </w:instrText>
      </w:r>
      <w:r>
        <w:rPr>
          <w:rFonts w:hint="default" w:ascii="Times New Roman Regular" w:hAnsi="Times New Roman Regular" w:cs="Times New Roman Regular"/>
          <w:szCs w:val="24"/>
        </w:rPr>
        <w:fldChar w:fldCharType="separate"/>
      </w:r>
      <w:r>
        <w:rPr>
          <w:rFonts w:hint="default"/>
          <w:lang w:val="en-US"/>
        </w:rPr>
        <w:t>DAFTAR TABEL</w:t>
      </w:r>
      <w:r>
        <w:tab/>
      </w:r>
      <w:r>
        <w:fldChar w:fldCharType="begin"/>
      </w:r>
      <w:r>
        <w:instrText xml:space="preserve"> PAGEREF _Toc719399735 \h </w:instrText>
      </w:r>
      <w:r>
        <w:fldChar w:fldCharType="separate"/>
      </w:r>
      <w:r>
        <w:t>iv</w:t>
      </w:r>
      <w:r>
        <w:fldChar w:fldCharType="end"/>
      </w:r>
      <w:r>
        <w:rPr>
          <w:rFonts w:hint="default" w:ascii="Times New Roman Regular" w:hAnsi="Times New Roman Regular" w:cs="Times New Roman Regular"/>
          <w:szCs w:val="24"/>
        </w:rPr>
        <w:fldChar w:fldCharType="end"/>
      </w:r>
    </w:p>
    <w:p w14:paraId="066C222D">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_Toc618413535 </w:instrText>
      </w:r>
      <w:r>
        <w:rPr>
          <w:rFonts w:hint="default" w:ascii="Times New Roman Regular" w:hAnsi="Times New Roman Regular" w:cs="Times New Roman Regular"/>
          <w:szCs w:val="24"/>
        </w:rPr>
        <w:fldChar w:fldCharType="separate"/>
      </w:r>
      <w:r>
        <w:rPr>
          <w:rFonts w:hint="default"/>
        </w:rPr>
        <w:t xml:space="preserve">BAB </w:t>
      </w:r>
      <w:r>
        <w:rPr>
          <w:rFonts w:hint="default"/>
          <w:lang w:val="en-US"/>
        </w:rPr>
        <w:t>1</w:t>
      </w:r>
      <w:r>
        <w:rPr>
          <w:rFonts w:hint="default"/>
        </w:rPr>
        <w:t xml:space="preserve">. </w:t>
      </w:r>
      <w:r>
        <w:rPr>
          <w:rFonts w:hint="default"/>
          <w:lang w:val="en-US"/>
        </w:rPr>
        <w:t>PENDAHULUAN</w:t>
      </w:r>
      <w:r>
        <w:tab/>
      </w:r>
      <w:r>
        <w:fldChar w:fldCharType="begin"/>
      </w:r>
      <w:r>
        <w:instrText xml:space="preserve"> PAGEREF _Toc618413535 \h </w:instrText>
      </w:r>
      <w:r>
        <w:fldChar w:fldCharType="separate"/>
      </w:r>
      <w:r>
        <w:t>1</w:t>
      </w:r>
      <w:r>
        <w:fldChar w:fldCharType="end"/>
      </w:r>
      <w:r>
        <w:rPr>
          <w:rFonts w:hint="default" w:ascii="Times New Roman Regular" w:hAnsi="Times New Roman Regular" w:cs="Times New Roman Regular"/>
          <w:szCs w:val="24"/>
        </w:rPr>
        <w:fldChar w:fldCharType="end"/>
      </w:r>
    </w:p>
    <w:p w14:paraId="387C7E0A">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_Toc2002914912 </w:instrText>
      </w:r>
      <w:r>
        <w:rPr>
          <w:rFonts w:hint="default" w:ascii="Times New Roman Regular" w:hAnsi="Times New Roman Regular" w:cs="Times New Roman Regular"/>
          <w:szCs w:val="24"/>
        </w:rPr>
        <w:fldChar w:fldCharType="separate"/>
      </w:r>
      <w:r>
        <w:rPr>
          <w:rFonts w:hint="default"/>
        </w:rPr>
        <w:t>1.1. Latar Belakang Masalah</w:t>
      </w:r>
      <w:r>
        <w:tab/>
      </w:r>
      <w:r>
        <w:fldChar w:fldCharType="begin"/>
      </w:r>
      <w:r>
        <w:instrText xml:space="preserve"> PAGEREF _Toc2002914912 \h </w:instrText>
      </w:r>
      <w:r>
        <w:fldChar w:fldCharType="separate"/>
      </w:r>
      <w:r>
        <w:t>1</w:t>
      </w:r>
      <w:r>
        <w:fldChar w:fldCharType="end"/>
      </w:r>
      <w:r>
        <w:rPr>
          <w:rFonts w:hint="default" w:ascii="Times New Roman Regular" w:hAnsi="Times New Roman Regular" w:cs="Times New Roman Regular"/>
          <w:szCs w:val="24"/>
        </w:rPr>
        <w:fldChar w:fldCharType="end"/>
      </w:r>
    </w:p>
    <w:p w14:paraId="7B36D0BE">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_Toc1184759259 </w:instrText>
      </w:r>
      <w:r>
        <w:rPr>
          <w:rFonts w:hint="default" w:ascii="Times New Roman Regular" w:hAnsi="Times New Roman Regular" w:cs="Times New Roman Regular"/>
          <w:szCs w:val="24"/>
        </w:rPr>
        <w:fldChar w:fldCharType="separate"/>
      </w:r>
      <w:r>
        <w:rPr>
          <w:rFonts w:hint="default"/>
        </w:rPr>
        <w:t>1.2. Rumusan Masalah</w:t>
      </w:r>
      <w:r>
        <w:tab/>
      </w:r>
      <w:r>
        <w:fldChar w:fldCharType="begin"/>
      </w:r>
      <w:r>
        <w:instrText xml:space="preserve"> PAGEREF _Toc1184759259 \h </w:instrText>
      </w:r>
      <w:r>
        <w:fldChar w:fldCharType="separate"/>
      </w:r>
      <w:r>
        <w:t>1</w:t>
      </w:r>
      <w:r>
        <w:fldChar w:fldCharType="end"/>
      </w:r>
      <w:r>
        <w:rPr>
          <w:rFonts w:hint="default" w:ascii="Times New Roman Regular" w:hAnsi="Times New Roman Regular" w:cs="Times New Roman Regular"/>
          <w:szCs w:val="24"/>
        </w:rPr>
        <w:fldChar w:fldCharType="end"/>
      </w:r>
    </w:p>
    <w:p w14:paraId="2FBE0587">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_Toc780491029 </w:instrText>
      </w:r>
      <w:r>
        <w:rPr>
          <w:rFonts w:hint="default" w:ascii="Times New Roman Regular" w:hAnsi="Times New Roman Regular" w:cs="Times New Roman Regular"/>
          <w:szCs w:val="24"/>
        </w:rPr>
        <w:fldChar w:fldCharType="separate"/>
      </w:r>
      <w:r>
        <w:rPr>
          <w:rFonts w:hint="default"/>
        </w:rPr>
        <w:t>1.3. Tujuan</w:t>
      </w:r>
      <w:r>
        <w:tab/>
      </w:r>
      <w:r>
        <w:fldChar w:fldCharType="begin"/>
      </w:r>
      <w:r>
        <w:instrText xml:space="preserve"> PAGEREF _Toc780491029 \h </w:instrText>
      </w:r>
      <w:r>
        <w:fldChar w:fldCharType="separate"/>
      </w:r>
      <w:r>
        <w:t>1</w:t>
      </w:r>
      <w:r>
        <w:fldChar w:fldCharType="end"/>
      </w:r>
      <w:r>
        <w:rPr>
          <w:rFonts w:hint="default" w:ascii="Times New Roman Regular" w:hAnsi="Times New Roman Regular" w:cs="Times New Roman Regular"/>
          <w:szCs w:val="24"/>
        </w:rPr>
        <w:fldChar w:fldCharType="end"/>
      </w:r>
    </w:p>
    <w:p w14:paraId="46656E05">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_Toc882608527 </w:instrText>
      </w:r>
      <w:r>
        <w:rPr>
          <w:rFonts w:hint="default" w:ascii="Times New Roman Regular" w:hAnsi="Times New Roman Regular" w:cs="Times New Roman Regular"/>
          <w:szCs w:val="24"/>
        </w:rPr>
        <w:fldChar w:fldCharType="separate"/>
      </w:r>
      <w:r>
        <w:rPr>
          <w:rFonts w:hint="default"/>
        </w:rPr>
        <w:t>1.4. Target Pengguna Karya Inovatif</w:t>
      </w:r>
      <w:r>
        <w:tab/>
      </w:r>
      <w:r>
        <w:fldChar w:fldCharType="begin"/>
      </w:r>
      <w:r>
        <w:instrText xml:space="preserve"> PAGEREF _Toc882608527 \h </w:instrText>
      </w:r>
      <w:r>
        <w:fldChar w:fldCharType="separate"/>
      </w:r>
      <w:r>
        <w:t>2</w:t>
      </w:r>
      <w:r>
        <w:fldChar w:fldCharType="end"/>
      </w:r>
      <w:r>
        <w:rPr>
          <w:rFonts w:hint="default" w:ascii="Times New Roman Regular" w:hAnsi="Times New Roman Regular" w:cs="Times New Roman Regular"/>
          <w:szCs w:val="24"/>
        </w:rPr>
        <w:fldChar w:fldCharType="end"/>
      </w:r>
    </w:p>
    <w:p w14:paraId="14048D59">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_Toc1331963460 </w:instrText>
      </w:r>
      <w:r>
        <w:rPr>
          <w:rFonts w:hint="default" w:ascii="Times New Roman Regular" w:hAnsi="Times New Roman Regular" w:cs="Times New Roman Regular"/>
          <w:szCs w:val="24"/>
        </w:rPr>
        <w:fldChar w:fldCharType="separate"/>
      </w:r>
      <w:r>
        <w:rPr>
          <w:rFonts w:hint="default"/>
        </w:rPr>
        <w:t>1.5. Luaran Karya Inovatif</w:t>
      </w:r>
      <w:r>
        <w:tab/>
      </w:r>
      <w:r>
        <w:fldChar w:fldCharType="begin"/>
      </w:r>
      <w:r>
        <w:instrText xml:space="preserve"> PAGEREF _Toc1331963460 \h </w:instrText>
      </w:r>
      <w:r>
        <w:fldChar w:fldCharType="separate"/>
      </w:r>
      <w:r>
        <w:t>2</w:t>
      </w:r>
      <w:r>
        <w:fldChar w:fldCharType="end"/>
      </w:r>
      <w:r>
        <w:rPr>
          <w:rFonts w:hint="default" w:ascii="Times New Roman Regular" w:hAnsi="Times New Roman Regular" w:cs="Times New Roman Regular"/>
          <w:szCs w:val="24"/>
        </w:rPr>
        <w:fldChar w:fldCharType="end"/>
      </w:r>
    </w:p>
    <w:p w14:paraId="6E924F55">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_Toc940335892 </w:instrText>
      </w:r>
      <w:r>
        <w:rPr>
          <w:rFonts w:hint="default" w:ascii="Times New Roman Regular" w:hAnsi="Times New Roman Regular" w:cs="Times New Roman Regular"/>
          <w:szCs w:val="24"/>
        </w:rPr>
        <w:fldChar w:fldCharType="separate"/>
      </w:r>
      <w:r>
        <w:rPr>
          <w:rFonts w:hint="default"/>
        </w:rPr>
        <w:t>BAB 2. TINJAUAN PUSTAKA</w:t>
      </w:r>
      <w:r>
        <w:tab/>
      </w:r>
      <w:r>
        <w:fldChar w:fldCharType="begin"/>
      </w:r>
      <w:r>
        <w:instrText xml:space="preserve"> PAGEREF _Toc940335892 \h </w:instrText>
      </w:r>
      <w:r>
        <w:fldChar w:fldCharType="separate"/>
      </w:r>
      <w:r>
        <w:t>3</w:t>
      </w:r>
      <w:r>
        <w:fldChar w:fldCharType="end"/>
      </w:r>
      <w:r>
        <w:rPr>
          <w:rFonts w:hint="default" w:ascii="Times New Roman Regular" w:hAnsi="Times New Roman Regular" w:cs="Times New Roman Regular"/>
          <w:szCs w:val="24"/>
        </w:rPr>
        <w:fldChar w:fldCharType="end"/>
      </w:r>
    </w:p>
    <w:p w14:paraId="2D823DA3">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_Toc893178571 </w:instrText>
      </w:r>
      <w:r>
        <w:rPr>
          <w:rFonts w:hint="default" w:ascii="Times New Roman Regular" w:hAnsi="Times New Roman Regular" w:cs="Times New Roman Regular"/>
          <w:szCs w:val="24"/>
        </w:rPr>
        <w:fldChar w:fldCharType="separate"/>
      </w:r>
      <w:r>
        <w:rPr>
          <w:rFonts w:hint="default"/>
        </w:rPr>
        <w:t>2.1. Pustaka Terkait dan Analisis Komparatif</w:t>
      </w:r>
      <w:r>
        <w:tab/>
      </w:r>
      <w:r>
        <w:fldChar w:fldCharType="begin"/>
      </w:r>
      <w:r>
        <w:instrText xml:space="preserve"> PAGEREF _Toc893178571 \h </w:instrText>
      </w:r>
      <w:r>
        <w:fldChar w:fldCharType="separate"/>
      </w:r>
      <w:r>
        <w:t>3</w:t>
      </w:r>
      <w:r>
        <w:fldChar w:fldCharType="end"/>
      </w:r>
      <w:r>
        <w:rPr>
          <w:rFonts w:hint="default" w:ascii="Times New Roman Regular" w:hAnsi="Times New Roman Regular" w:cs="Times New Roman Regular"/>
          <w:szCs w:val="24"/>
        </w:rPr>
        <w:fldChar w:fldCharType="end"/>
      </w:r>
    </w:p>
    <w:p w14:paraId="0A77D3D6">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_Toc741550267 </w:instrText>
      </w:r>
      <w:r>
        <w:rPr>
          <w:rFonts w:hint="default" w:ascii="Times New Roman Regular" w:hAnsi="Times New Roman Regular" w:cs="Times New Roman Regular"/>
          <w:szCs w:val="24"/>
        </w:rPr>
        <w:fldChar w:fldCharType="separate"/>
      </w:r>
      <w:r>
        <w:rPr>
          <w:rFonts w:hint="default"/>
        </w:rPr>
        <w:t>2.2. Kajian Pustaka Lain, Regulasi, dan Standar Industri</w:t>
      </w:r>
      <w:r>
        <w:tab/>
      </w:r>
      <w:r>
        <w:fldChar w:fldCharType="begin"/>
      </w:r>
      <w:r>
        <w:instrText xml:space="preserve"> PAGEREF _Toc741550267 \h </w:instrText>
      </w:r>
      <w:r>
        <w:fldChar w:fldCharType="separate"/>
      </w:r>
      <w:r>
        <w:t>3</w:t>
      </w:r>
      <w:r>
        <w:fldChar w:fldCharType="end"/>
      </w:r>
      <w:r>
        <w:rPr>
          <w:rFonts w:hint="default" w:ascii="Times New Roman Regular" w:hAnsi="Times New Roman Regular" w:cs="Times New Roman Regular"/>
          <w:szCs w:val="24"/>
        </w:rPr>
        <w:fldChar w:fldCharType="end"/>
      </w:r>
    </w:p>
    <w:p w14:paraId="6197102C">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_Toc1387733928 </w:instrText>
      </w:r>
      <w:r>
        <w:rPr>
          <w:rFonts w:hint="default" w:ascii="Times New Roman Regular" w:hAnsi="Times New Roman Regular" w:cs="Times New Roman Regular"/>
          <w:szCs w:val="24"/>
        </w:rPr>
        <w:fldChar w:fldCharType="separate"/>
      </w:r>
      <w:r>
        <w:rPr>
          <w:rFonts w:hint="default"/>
        </w:rPr>
        <w:t>BAB 3. TAHAP PELAKSANAAN</w:t>
      </w:r>
      <w:r>
        <w:tab/>
      </w:r>
      <w:r>
        <w:fldChar w:fldCharType="begin"/>
      </w:r>
      <w:r>
        <w:instrText xml:space="preserve"> PAGEREF _Toc1387733928 \h </w:instrText>
      </w:r>
      <w:r>
        <w:fldChar w:fldCharType="separate"/>
      </w:r>
      <w:r>
        <w:t>4</w:t>
      </w:r>
      <w:r>
        <w:fldChar w:fldCharType="end"/>
      </w:r>
      <w:r>
        <w:rPr>
          <w:rFonts w:hint="default" w:ascii="Times New Roman Regular" w:hAnsi="Times New Roman Regular" w:cs="Times New Roman Regular"/>
          <w:szCs w:val="24"/>
        </w:rPr>
        <w:fldChar w:fldCharType="end"/>
      </w:r>
    </w:p>
    <w:p w14:paraId="304B784A">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_Toc1971721476 </w:instrText>
      </w:r>
      <w:r>
        <w:rPr>
          <w:rFonts w:hint="default" w:ascii="Times New Roman Regular" w:hAnsi="Times New Roman Regular" w:cs="Times New Roman Regular"/>
          <w:szCs w:val="24"/>
        </w:rPr>
        <w:fldChar w:fldCharType="separate"/>
      </w:r>
      <w:r>
        <w:rPr>
          <w:rFonts w:hint="default"/>
        </w:rPr>
        <w:t>3.1. Diagram Alir Pelaksanaan Program</w:t>
      </w:r>
      <w:r>
        <w:tab/>
      </w:r>
      <w:r>
        <w:fldChar w:fldCharType="begin"/>
      </w:r>
      <w:r>
        <w:instrText xml:space="preserve"> PAGEREF _Toc1971721476 \h </w:instrText>
      </w:r>
      <w:r>
        <w:fldChar w:fldCharType="separate"/>
      </w:r>
      <w:r>
        <w:t>4</w:t>
      </w:r>
      <w:r>
        <w:fldChar w:fldCharType="end"/>
      </w:r>
      <w:r>
        <w:rPr>
          <w:rFonts w:hint="default" w:ascii="Times New Roman Regular" w:hAnsi="Times New Roman Regular" w:cs="Times New Roman Regular"/>
          <w:szCs w:val="24"/>
        </w:rPr>
        <w:fldChar w:fldCharType="end"/>
      </w:r>
    </w:p>
    <w:p w14:paraId="4EA598D0">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_Toc902690275 </w:instrText>
      </w:r>
      <w:r>
        <w:rPr>
          <w:rFonts w:hint="default" w:ascii="Times New Roman Regular" w:hAnsi="Times New Roman Regular" w:cs="Times New Roman Regular"/>
          <w:szCs w:val="24"/>
        </w:rPr>
        <w:fldChar w:fldCharType="separate"/>
      </w:r>
      <w:r>
        <w:rPr>
          <w:rFonts w:hint="default"/>
        </w:rPr>
        <w:t>3.2. Metode, Material, dan Perangkat</w:t>
      </w:r>
      <w:r>
        <w:tab/>
      </w:r>
      <w:r>
        <w:fldChar w:fldCharType="begin"/>
      </w:r>
      <w:r>
        <w:instrText xml:space="preserve"> PAGEREF _Toc902690275 \h </w:instrText>
      </w:r>
      <w:r>
        <w:fldChar w:fldCharType="separate"/>
      </w:r>
      <w:r>
        <w:t>4</w:t>
      </w:r>
      <w:r>
        <w:fldChar w:fldCharType="end"/>
      </w:r>
      <w:r>
        <w:rPr>
          <w:rFonts w:hint="default" w:ascii="Times New Roman Regular" w:hAnsi="Times New Roman Regular" w:cs="Times New Roman Regular"/>
          <w:szCs w:val="24"/>
        </w:rPr>
        <w:fldChar w:fldCharType="end"/>
      </w:r>
    </w:p>
    <w:p w14:paraId="6D5A0696">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_Toc1690969517 </w:instrText>
      </w:r>
      <w:r>
        <w:rPr>
          <w:rFonts w:hint="default" w:ascii="Times New Roman Regular" w:hAnsi="Times New Roman Regular" w:cs="Times New Roman Regular"/>
          <w:szCs w:val="24"/>
        </w:rPr>
        <w:fldChar w:fldCharType="separate"/>
      </w:r>
      <w:r>
        <w:rPr>
          <w:rFonts w:hint="default"/>
        </w:rPr>
        <w:t>3.3. Tahapan Pelaksanaan Program (Luring)</w:t>
      </w:r>
      <w:r>
        <w:tab/>
      </w:r>
      <w:r>
        <w:fldChar w:fldCharType="begin"/>
      </w:r>
      <w:r>
        <w:instrText xml:space="preserve"> PAGEREF _Toc1690969517 \h </w:instrText>
      </w:r>
      <w:r>
        <w:fldChar w:fldCharType="separate"/>
      </w:r>
      <w:r>
        <w:t>4</w:t>
      </w:r>
      <w:r>
        <w:fldChar w:fldCharType="end"/>
      </w:r>
      <w:r>
        <w:rPr>
          <w:rFonts w:hint="default" w:ascii="Times New Roman Regular" w:hAnsi="Times New Roman Regular" w:cs="Times New Roman Regular"/>
          <w:szCs w:val="24"/>
        </w:rPr>
        <w:fldChar w:fldCharType="end"/>
      </w:r>
    </w:p>
    <w:p w14:paraId="68DC2323">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_Toc326087821 </w:instrText>
      </w:r>
      <w:r>
        <w:rPr>
          <w:rFonts w:hint="default" w:ascii="Times New Roman Regular" w:hAnsi="Times New Roman Regular" w:cs="Times New Roman Regular"/>
          <w:szCs w:val="24"/>
        </w:rPr>
        <w:fldChar w:fldCharType="separate"/>
      </w:r>
      <w:r>
        <w:rPr>
          <w:rFonts w:hint="default"/>
        </w:rPr>
        <w:t>BAB 4. BIAYA DAN JADWAL KEGIATAN</w:t>
      </w:r>
      <w:r>
        <w:tab/>
      </w:r>
      <w:r>
        <w:fldChar w:fldCharType="begin"/>
      </w:r>
      <w:r>
        <w:instrText xml:space="preserve"> PAGEREF _Toc326087821 \h </w:instrText>
      </w:r>
      <w:r>
        <w:fldChar w:fldCharType="separate"/>
      </w:r>
      <w:r>
        <w:t>6</w:t>
      </w:r>
      <w:r>
        <w:fldChar w:fldCharType="end"/>
      </w:r>
      <w:r>
        <w:rPr>
          <w:rFonts w:hint="default" w:ascii="Times New Roman Regular" w:hAnsi="Times New Roman Regular" w:cs="Times New Roman Regular"/>
          <w:szCs w:val="24"/>
        </w:rPr>
        <w:fldChar w:fldCharType="end"/>
      </w:r>
    </w:p>
    <w:p w14:paraId="739C646D">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_Toc179740403 </w:instrText>
      </w:r>
      <w:r>
        <w:rPr>
          <w:rFonts w:hint="default" w:ascii="Times New Roman Regular" w:hAnsi="Times New Roman Regular" w:cs="Times New Roman Regular"/>
          <w:szCs w:val="24"/>
        </w:rPr>
        <w:fldChar w:fldCharType="separate"/>
      </w:r>
      <w:r>
        <w:rPr>
          <w:rFonts w:hint="default"/>
        </w:rPr>
        <w:t>4.1. Anggaran Biaya</w:t>
      </w:r>
      <w:r>
        <w:tab/>
      </w:r>
      <w:r>
        <w:fldChar w:fldCharType="begin"/>
      </w:r>
      <w:r>
        <w:instrText xml:space="preserve"> PAGEREF _Toc179740403 \h </w:instrText>
      </w:r>
      <w:r>
        <w:fldChar w:fldCharType="separate"/>
      </w:r>
      <w:r>
        <w:t>6</w:t>
      </w:r>
      <w:r>
        <w:fldChar w:fldCharType="end"/>
      </w:r>
      <w:r>
        <w:rPr>
          <w:rFonts w:hint="default" w:ascii="Times New Roman Regular" w:hAnsi="Times New Roman Regular" w:cs="Times New Roman Regular"/>
          <w:szCs w:val="24"/>
        </w:rPr>
        <w:fldChar w:fldCharType="end"/>
      </w:r>
    </w:p>
    <w:p w14:paraId="046845A9">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_Toc1534945539 </w:instrText>
      </w:r>
      <w:r>
        <w:rPr>
          <w:rFonts w:hint="default" w:ascii="Times New Roman Regular" w:hAnsi="Times New Roman Regular" w:cs="Times New Roman Regular"/>
          <w:szCs w:val="24"/>
        </w:rPr>
        <w:fldChar w:fldCharType="separate"/>
      </w:r>
      <w:r>
        <w:rPr>
          <w:rFonts w:hint="default"/>
        </w:rPr>
        <w:t>4.2. Jadwal Kegiatan</w:t>
      </w:r>
      <w:r>
        <w:tab/>
      </w:r>
      <w:r>
        <w:fldChar w:fldCharType="begin"/>
      </w:r>
      <w:r>
        <w:instrText xml:space="preserve"> PAGEREF _Toc1534945539 \h </w:instrText>
      </w:r>
      <w:r>
        <w:fldChar w:fldCharType="separate"/>
      </w:r>
      <w:r>
        <w:t>6</w:t>
      </w:r>
      <w:r>
        <w:fldChar w:fldCharType="end"/>
      </w:r>
      <w:r>
        <w:rPr>
          <w:rFonts w:hint="default" w:ascii="Times New Roman Regular" w:hAnsi="Times New Roman Regular" w:cs="Times New Roman Regular"/>
          <w:szCs w:val="24"/>
        </w:rPr>
        <w:fldChar w:fldCharType="end"/>
      </w:r>
    </w:p>
    <w:p w14:paraId="59399F0B">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_Toc108622562 </w:instrText>
      </w:r>
      <w:r>
        <w:rPr>
          <w:rFonts w:hint="default" w:ascii="Times New Roman Regular" w:hAnsi="Times New Roman Regular" w:cs="Times New Roman Regular"/>
          <w:szCs w:val="24"/>
        </w:rPr>
        <w:fldChar w:fldCharType="separate"/>
      </w:r>
      <w:r>
        <w:rPr>
          <w:rFonts w:hint="default"/>
        </w:rPr>
        <w:t>DAFTAR PUSTAKA</w:t>
      </w:r>
      <w:r>
        <w:tab/>
      </w:r>
      <w:r>
        <w:fldChar w:fldCharType="begin"/>
      </w:r>
      <w:r>
        <w:instrText xml:space="preserve"> PAGEREF _Toc108622562 \h </w:instrText>
      </w:r>
      <w:r>
        <w:fldChar w:fldCharType="separate"/>
      </w:r>
      <w:r>
        <w:t>8</w:t>
      </w:r>
      <w:r>
        <w:fldChar w:fldCharType="end"/>
      </w:r>
      <w:r>
        <w:rPr>
          <w:rFonts w:hint="default" w:ascii="Times New Roman Regular" w:hAnsi="Times New Roman Regular" w:cs="Times New Roman Regular"/>
          <w:szCs w:val="24"/>
        </w:rPr>
        <w:fldChar w:fldCharType="end"/>
      </w:r>
    </w:p>
    <w:p w14:paraId="145ED49B">
      <w:pPr>
        <w:pStyle w:val="38"/>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_Toc258299584 </w:instrText>
      </w:r>
      <w:r>
        <w:rPr>
          <w:rFonts w:hint="default" w:ascii="Times New Roman Regular" w:hAnsi="Times New Roman Regular" w:cs="Times New Roman Regular"/>
          <w:szCs w:val="24"/>
        </w:rPr>
        <w:fldChar w:fldCharType="separate"/>
      </w:r>
      <w:r>
        <w:rPr>
          <w:rFonts w:hint="default"/>
        </w:rPr>
        <w:t>LAMPIRAN</w:t>
      </w:r>
      <w:r>
        <w:tab/>
      </w:r>
      <w:r>
        <w:fldChar w:fldCharType="begin"/>
      </w:r>
      <w:r>
        <w:instrText xml:space="preserve"> PAGEREF _Toc258299584 \h </w:instrText>
      </w:r>
      <w:r>
        <w:fldChar w:fldCharType="separate"/>
      </w:r>
      <w:r>
        <w:t>9</w:t>
      </w:r>
      <w:r>
        <w:fldChar w:fldCharType="end"/>
      </w:r>
      <w:r>
        <w:rPr>
          <w:rFonts w:hint="default" w:ascii="Times New Roman Regular" w:hAnsi="Times New Roman Regular" w:cs="Times New Roman Regular"/>
          <w:szCs w:val="24"/>
        </w:rPr>
        <w:fldChar w:fldCharType="end"/>
      </w:r>
    </w:p>
    <w:p w14:paraId="4576324F">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_Toc1176657701 </w:instrText>
      </w:r>
      <w:r>
        <w:rPr>
          <w:rFonts w:hint="default" w:ascii="Times New Roman Regular" w:hAnsi="Times New Roman Regular" w:cs="Times New Roman Regular"/>
          <w:szCs w:val="24"/>
        </w:rPr>
        <w:fldChar w:fldCharType="separate"/>
      </w:r>
      <w:r>
        <w:rPr>
          <w:rFonts w:hint="default"/>
        </w:rPr>
        <w:t>Lampiran 1. Biodata Ketua dan Anggota</w:t>
      </w:r>
      <w:r>
        <w:rPr>
          <w:rFonts w:hint="default"/>
          <w:lang w:val="en-US"/>
        </w:rPr>
        <w:t>.</w:t>
      </w:r>
      <w:r>
        <w:tab/>
      </w:r>
      <w:r>
        <w:fldChar w:fldCharType="begin"/>
      </w:r>
      <w:r>
        <w:instrText xml:space="preserve"> PAGEREF _Toc1176657701 \h </w:instrText>
      </w:r>
      <w:r>
        <w:fldChar w:fldCharType="separate"/>
      </w:r>
      <w:r>
        <w:t>9</w:t>
      </w:r>
      <w:r>
        <w:fldChar w:fldCharType="end"/>
      </w:r>
      <w:r>
        <w:rPr>
          <w:rFonts w:hint="default" w:ascii="Times New Roman Regular" w:hAnsi="Times New Roman Regular" w:cs="Times New Roman Regular"/>
          <w:szCs w:val="24"/>
        </w:rPr>
        <w:fldChar w:fldCharType="end"/>
      </w:r>
    </w:p>
    <w:p w14:paraId="1F778D41">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_Toc2056559131 </w:instrText>
      </w:r>
      <w:r>
        <w:rPr>
          <w:rFonts w:hint="default" w:ascii="Times New Roman Regular" w:hAnsi="Times New Roman Regular" w:cs="Times New Roman Regular"/>
          <w:szCs w:val="24"/>
        </w:rPr>
        <w:fldChar w:fldCharType="separate"/>
      </w:r>
      <w:r>
        <w:rPr>
          <w:rFonts w:hint="default"/>
        </w:rPr>
        <w:t>1. Biodata Ketua Pelaksana</w:t>
      </w:r>
      <w:r>
        <w:tab/>
      </w:r>
      <w:r>
        <w:fldChar w:fldCharType="begin"/>
      </w:r>
      <w:r>
        <w:instrText xml:space="preserve"> PAGEREF _Toc2056559131 \h </w:instrText>
      </w:r>
      <w:r>
        <w:fldChar w:fldCharType="separate"/>
      </w:r>
      <w:r>
        <w:t>9</w:t>
      </w:r>
      <w:r>
        <w:fldChar w:fldCharType="end"/>
      </w:r>
      <w:r>
        <w:rPr>
          <w:rFonts w:hint="default" w:ascii="Times New Roman Regular" w:hAnsi="Times New Roman Regular" w:cs="Times New Roman Regular"/>
          <w:szCs w:val="24"/>
        </w:rPr>
        <w:fldChar w:fldCharType="end"/>
      </w:r>
    </w:p>
    <w:p w14:paraId="0B177B94">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_Toc840016252 </w:instrText>
      </w:r>
      <w:r>
        <w:rPr>
          <w:rFonts w:hint="default" w:ascii="Times New Roman Regular" w:hAnsi="Times New Roman Regular" w:cs="Times New Roman Regular"/>
          <w:szCs w:val="24"/>
        </w:rPr>
        <w:fldChar w:fldCharType="separate"/>
      </w:r>
      <w:r>
        <w:rPr>
          <w:rFonts w:hint="default"/>
        </w:rPr>
        <w:t>2. Biodata Anggota Pelaksana</w:t>
      </w:r>
      <w:r>
        <w:tab/>
      </w:r>
      <w:r>
        <w:fldChar w:fldCharType="begin"/>
      </w:r>
      <w:r>
        <w:instrText xml:space="preserve"> PAGEREF _Toc840016252 \h </w:instrText>
      </w:r>
      <w:r>
        <w:fldChar w:fldCharType="separate"/>
      </w:r>
      <w:r>
        <w:t>9</w:t>
      </w:r>
      <w:r>
        <w:fldChar w:fldCharType="end"/>
      </w:r>
      <w:r>
        <w:rPr>
          <w:rFonts w:hint="default" w:ascii="Times New Roman Regular" w:hAnsi="Times New Roman Regular" w:cs="Times New Roman Regular"/>
          <w:szCs w:val="24"/>
        </w:rPr>
        <w:fldChar w:fldCharType="end"/>
      </w:r>
    </w:p>
    <w:p w14:paraId="52952189">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_Toc595651986 </w:instrText>
      </w:r>
      <w:r>
        <w:rPr>
          <w:rFonts w:hint="default" w:ascii="Times New Roman Regular" w:hAnsi="Times New Roman Regular" w:cs="Times New Roman Regular"/>
          <w:szCs w:val="24"/>
        </w:rPr>
        <w:fldChar w:fldCharType="separate"/>
      </w:r>
      <w:r>
        <w:rPr>
          <w:rFonts w:hint="default"/>
        </w:rPr>
        <w:t>Lampiran 2. Justifikasi Anggaran Kegiatan</w:t>
      </w:r>
      <w:r>
        <w:tab/>
      </w:r>
      <w:r>
        <w:fldChar w:fldCharType="begin"/>
      </w:r>
      <w:r>
        <w:instrText xml:space="preserve"> PAGEREF _Toc595651986 \h </w:instrText>
      </w:r>
      <w:r>
        <w:fldChar w:fldCharType="separate"/>
      </w:r>
      <w:r>
        <w:t>9</w:t>
      </w:r>
      <w:r>
        <w:fldChar w:fldCharType="end"/>
      </w:r>
      <w:r>
        <w:rPr>
          <w:rFonts w:hint="default" w:ascii="Times New Roman Regular" w:hAnsi="Times New Roman Regular" w:cs="Times New Roman Regular"/>
          <w:szCs w:val="24"/>
        </w:rPr>
        <w:fldChar w:fldCharType="end"/>
      </w:r>
    </w:p>
    <w:p w14:paraId="0778AA54">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_Toc1701650035 </w:instrText>
      </w:r>
      <w:r>
        <w:rPr>
          <w:rFonts w:hint="default" w:ascii="Times New Roman Regular" w:hAnsi="Times New Roman Regular" w:cs="Times New Roman Regular"/>
          <w:szCs w:val="24"/>
        </w:rPr>
        <w:fldChar w:fldCharType="separate"/>
      </w:r>
      <w:r>
        <w:rPr>
          <w:rFonts w:hint="default"/>
        </w:rPr>
        <w:t>1. Belanja Bahan Habis Pakai</w:t>
      </w:r>
      <w:r>
        <w:tab/>
      </w:r>
      <w:r>
        <w:fldChar w:fldCharType="begin"/>
      </w:r>
      <w:r>
        <w:instrText xml:space="preserve"> PAGEREF _Toc1701650035 \h </w:instrText>
      </w:r>
      <w:r>
        <w:fldChar w:fldCharType="separate"/>
      </w:r>
      <w:r>
        <w:t>9</w:t>
      </w:r>
      <w:r>
        <w:fldChar w:fldCharType="end"/>
      </w:r>
      <w:r>
        <w:rPr>
          <w:rFonts w:hint="default" w:ascii="Times New Roman Regular" w:hAnsi="Times New Roman Regular" w:cs="Times New Roman Regular"/>
          <w:szCs w:val="24"/>
        </w:rPr>
        <w:fldChar w:fldCharType="end"/>
      </w:r>
    </w:p>
    <w:p w14:paraId="4EEBBE84">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_Toc1592411146 </w:instrText>
      </w:r>
      <w:r>
        <w:rPr>
          <w:rFonts w:hint="default" w:ascii="Times New Roman Regular" w:hAnsi="Times New Roman Regular" w:cs="Times New Roman Regular"/>
          <w:szCs w:val="24"/>
        </w:rPr>
        <w:fldChar w:fldCharType="separate"/>
      </w:r>
      <w:r>
        <w:rPr>
          <w:rFonts w:hint="default"/>
        </w:rPr>
        <w:t>2. Belanja Sewa dan Jasa</w:t>
      </w:r>
      <w:r>
        <w:tab/>
      </w:r>
      <w:r>
        <w:fldChar w:fldCharType="begin"/>
      </w:r>
      <w:r>
        <w:instrText xml:space="preserve"> PAGEREF _Toc1592411146 \h </w:instrText>
      </w:r>
      <w:r>
        <w:fldChar w:fldCharType="separate"/>
      </w:r>
      <w:r>
        <w:t>10</w:t>
      </w:r>
      <w:r>
        <w:fldChar w:fldCharType="end"/>
      </w:r>
      <w:r>
        <w:rPr>
          <w:rFonts w:hint="default" w:ascii="Times New Roman Regular" w:hAnsi="Times New Roman Regular" w:cs="Times New Roman Regular"/>
          <w:szCs w:val="24"/>
        </w:rPr>
        <w:fldChar w:fldCharType="end"/>
      </w:r>
    </w:p>
    <w:p w14:paraId="6C3263DB">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_Toc1712921908 </w:instrText>
      </w:r>
      <w:r>
        <w:rPr>
          <w:rFonts w:hint="default" w:ascii="Times New Roman Regular" w:hAnsi="Times New Roman Regular" w:cs="Times New Roman Regular"/>
          <w:szCs w:val="24"/>
        </w:rPr>
        <w:fldChar w:fldCharType="separate"/>
      </w:r>
      <w:r>
        <w:rPr>
          <w:rFonts w:hint="default"/>
        </w:rPr>
        <w:t>3. Perjalanan Lokal</w:t>
      </w:r>
      <w:r>
        <w:tab/>
      </w:r>
      <w:r>
        <w:fldChar w:fldCharType="begin"/>
      </w:r>
      <w:r>
        <w:instrText xml:space="preserve"> PAGEREF _Toc1712921908 \h </w:instrText>
      </w:r>
      <w:r>
        <w:fldChar w:fldCharType="separate"/>
      </w:r>
      <w:r>
        <w:t>10</w:t>
      </w:r>
      <w:r>
        <w:fldChar w:fldCharType="end"/>
      </w:r>
      <w:r>
        <w:rPr>
          <w:rFonts w:hint="default" w:ascii="Times New Roman Regular" w:hAnsi="Times New Roman Regular" w:cs="Times New Roman Regular"/>
          <w:szCs w:val="24"/>
        </w:rPr>
        <w:fldChar w:fldCharType="end"/>
      </w:r>
    </w:p>
    <w:p w14:paraId="7EED5AAF">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_Toc2060219721 </w:instrText>
      </w:r>
      <w:r>
        <w:rPr>
          <w:rFonts w:hint="default" w:ascii="Times New Roman Regular" w:hAnsi="Times New Roman Regular" w:cs="Times New Roman Regular"/>
          <w:szCs w:val="24"/>
        </w:rPr>
        <w:fldChar w:fldCharType="separate"/>
      </w:r>
      <w:r>
        <w:rPr>
          <w:rFonts w:hint="default"/>
        </w:rPr>
        <w:t>4. Lain-lain</w:t>
      </w:r>
      <w:r>
        <w:tab/>
      </w:r>
      <w:r>
        <w:fldChar w:fldCharType="begin"/>
      </w:r>
      <w:r>
        <w:instrText xml:space="preserve"> PAGEREF _Toc2060219721 \h </w:instrText>
      </w:r>
      <w:r>
        <w:fldChar w:fldCharType="separate"/>
      </w:r>
      <w:r>
        <w:t>10</w:t>
      </w:r>
      <w:r>
        <w:fldChar w:fldCharType="end"/>
      </w:r>
      <w:r>
        <w:rPr>
          <w:rFonts w:hint="default" w:ascii="Times New Roman Regular" w:hAnsi="Times New Roman Regular" w:cs="Times New Roman Regular"/>
          <w:szCs w:val="24"/>
        </w:rPr>
        <w:fldChar w:fldCharType="end"/>
      </w:r>
    </w:p>
    <w:p w14:paraId="44EA6802">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_Toc86526619 </w:instrText>
      </w:r>
      <w:r>
        <w:rPr>
          <w:rFonts w:hint="default" w:ascii="Times New Roman Regular" w:hAnsi="Times New Roman Regular" w:cs="Times New Roman Regular"/>
          <w:szCs w:val="24"/>
        </w:rPr>
        <w:fldChar w:fldCharType="separate"/>
      </w:r>
      <w:r>
        <w:rPr>
          <w:rFonts w:hint="default"/>
        </w:rPr>
        <w:t>Lampiran 3. Susunan Tim Pengusul dan Pembagian Tugas</w:t>
      </w:r>
      <w:r>
        <w:tab/>
      </w:r>
      <w:r>
        <w:fldChar w:fldCharType="begin"/>
      </w:r>
      <w:r>
        <w:instrText xml:space="preserve"> PAGEREF _Toc86526619 \h </w:instrText>
      </w:r>
      <w:r>
        <w:fldChar w:fldCharType="separate"/>
      </w:r>
      <w:r>
        <w:t>11</w:t>
      </w:r>
      <w:r>
        <w:fldChar w:fldCharType="end"/>
      </w:r>
      <w:r>
        <w:rPr>
          <w:rFonts w:hint="default" w:ascii="Times New Roman Regular" w:hAnsi="Times New Roman Regular" w:cs="Times New Roman Regular"/>
          <w:szCs w:val="24"/>
        </w:rPr>
        <w:fldChar w:fldCharType="end"/>
      </w:r>
    </w:p>
    <w:p w14:paraId="6A67FB6D">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_Toc406456514 </w:instrText>
      </w:r>
      <w:r>
        <w:rPr>
          <w:rFonts w:hint="default" w:ascii="Times New Roman Regular" w:hAnsi="Times New Roman Regular" w:cs="Times New Roman Regular"/>
          <w:szCs w:val="24"/>
        </w:rPr>
        <w:fldChar w:fldCharType="separate"/>
      </w:r>
      <w:r>
        <w:rPr>
          <w:rFonts w:hint="default"/>
        </w:rPr>
        <w:t>1. Abdullah Affan Rizqoni (25SA31A067):</w:t>
      </w:r>
      <w:r>
        <w:tab/>
      </w:r>
      <w:r>
        <w:fldChar w:fldCharType="begin"/>
      </w:r>
      <w:r>
        <w:instrText xml:space="preserve"> PAGEREF _Toc406456514 \h </w:instrText>
      </w:r>
      <w:r>
        <w:fldChar w:fldCharType="separate"/>
      </w:r>
      <w:r>
        <w:t>11</w:t>
      </w:r>
      <w:r>
        <w:fldChar w:fldCharType="end"/>
      </w:r>
      <w:r>
        <w:rPr>
          <w:rFonts w:hint="default" w:ascii="Times New Roman Regular" w:hAnsi="Times New Roman Regular" w:cs="Times New Roman Regular"/>
          <w:szCs w:val="24"/>
        </w:rPr>
        <w:fldChar w:fldCharType="end"/>
      </w:r>
    </w:p>
    <w:p w14:paraId="1D50E98D">
      <w:pPr>
        <w:pStyle w:val="40"/>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_Toc169149691 </w:instrText>
      </w:r>
      <w:r>
        <w:rPr>
          <w:rFonts w:hint="default" w:ascii="Times New Roman Regular" w:hAnsi="Times New Roman Regular" w:cs="Times New Roman Regular"/>
          <w:szCs w:val="24"/>
        </w:rPr>
        <w:fldChar w:fldCharType="separate"/>
      </w:r>
      <w:r>
        <w:rPr>
          <w:rFonts w:hint="default"/>
          <w:lang w:val="en-US"/>
        </w:rPr>
        <w:t xml:space="preserve">2. </w:t>
      </w:r>
      <w:r>
        <w:rPr>
          <w:rFonts w:hint="default"/>
        </w:rPr>
        <w:t xml:space="preserve">Taufiq Solahudin </w:t>
      </w:r>
      <w:r>
        <w:rPr>
          <w:rFonts w:hint="default"/>
          <w:lang w:val="en-US"/>
        </w:rPr>
        <w:t>(</w:t>
      </w:r>
      <w:r>
        <w:rPr>
          <w:rFonts w:hint="default"/>
        </w:rPr>
        <w:t>25SA31A064</w:t>
      </w:r>
      <w:r>
        <w:rPr>
          <w:rFonts w:hint="default"/>
          <w:lang w:val="en-US"/>
        </w:rPr>
        <w:t>):</w:t>
      </w:r>
      <w:r>
        <w:tab/>
      </w:r>
      <w:r>
        <w:fldChar w:fldCharType="begin"/>
      </w:r>
      <w:r>
        <w:instrText xml:space="preserve"> PAGEREF _Toc169149691 \h </w:instrText>
      </w:r>
      <w:r>
        <w:fldChar w:fldCharType="separate"/>
      </w:r>
      <w:r>
        <w:t>11</w:t>
      </w:r>
      <w:r>
        <w:fldChar w:fldCharType="end"/>
      </w:r>
      <w:r>
        <w:rPr>
          <w:rFonts w:hint="default" w:ascii="Times New Roman Regular" w:hAnsi="Times New Roman Regular" w:cs="Times New Roman Regular"/>
          <w:szCs w:val="24"/>
        </w:rPr>
        <w:fldChar w:fldCharType="end"/>
      </w:r>
    </w:p>
    <w:p w14:paraId="0352388C">
      <w:pPr>
        <w:pStyle w:val="39"/>
        <w:tabs>
          <w:tab w:val="right" w:leader="dot" w:pos="8640"/>
        </w:tabs>
      </w:pP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rPr>
        <w:instrText xml:space="preserve"> HYPERLINK \l _Toc1777991656 </w:instrText>
      </w:r>
      <w:r>
        <w:rPr>
          <w:rFonts w:hint="default" w:ascii="Times New Roman Regular" w:hAnsi="Times New Roman Regular" w:cs="Times New Roman Regular"/>
          <w:szCs w:val="24"/>
        </w:rPr>
        <w:fldChar w:fldCharType="separate"/>
      </w:r>
      <w:r>
        <w:rPr>
          <w:rFonts w:hint="default"/>
        </w:rPr>
        <w:t>Lampiran 4. Gambaran Konsep Karya Inovatif yang Akan Dihasilkan</w:t>
      </w:r>
      <w:r>
        <w:tab/>
      </w:r>
      <w:r>
        <w:fldChar w:fldCharType="begin"/>
      </w:r>
      <w:r>
        <w:instrText xml:space="preserve"> PAGEREF _Toc1777991656 \h </w:instrText>
      </w:r>
      <w:r>
        <w:fldChar w:fldCharType="separate"/>
      </w:r>
      <w:r>
        <w:t>12</w:t>
      </w:r>
      <w:r>
        <w:fldChar w:fldCharType="end"/>
      </w:r>
      <w:r>
        <w:rPr>
          <w:rFonts w:hint="default" w:ascii="Times New Roman Regular" w:hAnsi="Times New Roman Regular" w:cs="Times New Roman Regular"/>
          <w:szCs w:val="24"/>
        </w:rPr>
        <w:fldChar w:fldCharType="end"/>
      </w:r>
    </w:p>
    <w:p w14:paraId="557E58C1">
      <w:pPr>
        <w:spacing w:line="360" w:lineRule="auto"/>
        <w:jc w:val="both"/>
        <w:rPr>
          <w:rFonts w:hint="default" w:ascii="Times New Roman Regular" w:hAnsi="Times New Roman Regular" w:cs="Times New Roman Regular"/>
          <w:szCs w:val="24"/>
        </w:rPr>
      </w:pPr>
      <w:r>
        <w:rPr>
          <w:rFonts w:hint="default" w:ascii="Times New Roman Regular" w:hAnsi="Times New Roman Regular" w:cs="Times New Roman Regular"/>
          <w:szCs w:val="24"/>
        </w:rPr>
        <w:fldChar w:fldCharType="end"/>
      </w:r>
    </w:p>
    <w:p w14:paraId="6348C741">
      <w:pPr>
        <w:spacing w:line="360" w:lineRule="auto"/>
        <w:jc w:val="both"/>
        <w:rPr>
          <w:rFonts w:hint="default" w:ascii="Times New Roman Regular" w:hAnsi="Times New Roman Regular" w:cs="Times New Roman Regular"/>
          <w:szCs w:val="24"/>
        </w:rPr>
      </w:pPr>
    </w:p>
    <w:p w14:paraId="3DA5E44C">
      <w:pPr>
        <w:spacing w:line="360" w:lineRule="auto"/>
        <w:jc w:val="both"/>
        <w:rPr>
          <w:rFonts w:hint="default" w:ascii="Times New Roman Regular" w:hAnsi="Times New Roman Regular" w:cs="Times New Roman Regular"/>
          <w:szCs w:val="24"/>
        </w:rPr>
      </w:pPr>
    </w:p>
    <w:p w14:paraId="1CA6C215">
      <w:pPr>
        <w:spacing w:line="360" w:lineRule="auto"/>
        <w:jc w:val="both"/>
        <w:rPr>
          <w:rFonts w:hint="default" w:ascii="Times New Roman Regular" w:hAnsi="Times New Roman Regular" w:cs="Times New Roman Regular"/>
          <w:szCs w:val="24"/>
        </w:rPr>
      </w:pPr>
    </w:p>
    <w:p w14:paraId="109314BF">
      <w:pPr>
        <w:spacing w:line="360" w:lineRule="auto"/>
        <w:jc w:val="both"/>
        <w:rPr>
          <w:rFonts w:hint="default" w:ascii="Times New Roman Regular" w:hAnsi="Times New Roman Regular" w:cs="Times New Roman Regular"/>
          <w:szCs w:val="24"/>
        </w:rPr>
      </w:pPr>
    </w:p>
    <w:p w14:paraId="7FF9B43B">
      <w:pPr>
        <w:spacing w:line="360" w:lineRule="auto"/>
        <w:jc w:val="both"/>
        <w:rPr>
          <w:rFonts w:hint="default" w:ascii="Times New Roman Regular" w:hAnsi="Times New Roman Regular" w:cs="Times New Roman Regular"/>
          <w:szCs w:val="24"/>
        </w:rPr>
      </w:pPr>
    </w:p>
    <w:p w14:paraId="1A454731">
      <w:pPr>
        <w:spacing w:line="360" w:lineRule="auto"/>
        <w:jc w:val="both"/>
        <w:rPr>
          <w:rFonts w:hint="default" w:ascii="Times New Roman Regular" w:hAnsi="Times New Roman Regular" w:cs="Times New Roman Regular"/>
          <w:szCs w:val="24"/>
        </w:rPr>
      </w:pPr>
    </w:p>
    <w:p w14:paraId="33237F31">
      <w:pPr>
        <w:spacing w:line="360" w:lineRule="auto"/>
        <w:jc w:val="both"/>
        <w:rPr>
          <w:rFonts w:hint="default" w:ascii="Times New Roman Regular" w:hAnsi="Times New Roman Regular" w:cs="Times New Roman Regular"/>
          <w:szCs w:val="24"/>
        </w:rPr>
      </w:pPr>
    </w:p>
    <w:p w14:paraId="0B80B340">
      <w:pPr>
        <w:spacing w:line="360" w:lineRule="auto"/>
        <w:jc w:val="both"/>
        <w:rPr>
          <w:rFonts w:hint="default" w:ascii="Times New Roman Regular" w:hAnsi="Times New Roman Regular" w:cs="Times New Roman Regular"/>
          <w:szCs w:val="24"/>
        </w:rPr>
      </w:pPr>
    </w:p>
    <w:p w14:paraId="22691700">
      <w:pPr>
        <w:spacing w:line="360" w:lineRule="auto"/>
        <w:jc w:val="both"/>
        <w:rPr>
          <w:rFonts w:hint="default" w:ascii="Times New Roman Regular" w:hAnsi="Times New Roman Regular" w:cs="Times New Roman Regular"/>
          <w:szCs w:val="24"/>
        </w:rPr>
      </w:pPr>
    </w:p>
    <w:p w14:paraId="7685135B">
      <w:pPr>
        <w:spacing w:line="360" w:lineRule="auto"/>
        <w:jc w:val="both"/>
        <w:rPr>
          <w:rFonts w:hint="default" w:ascii="Times New Roman Regular" w:hAnsi="Times New Roman Regular" w:cs="Times New Roman Regular"/>
          <w:szCs w:val="24"/>
        </w:rPr>
      </w:pPr>
    </w:p>
    <w:p w14:paraId="5EE22B56">
      <w:pPr>
        <w:spacing w:line="360" w:lineRule="auto"/>
        <w:jc w:val="both"/>
        <w:rPr>
          <w:rFonts w:hint="default" w:ascii="Times New Roman Regular" w:hAnsi="Times New Roman Regular" w:cs="Times New Roman Regular"/>
          <w:szCs w:val="24"/>
        </w:rPr>
      </w:pPr>
    </w:p>
    <w:p w14:paraId="7415E0B9">
      <w:pPr>
        <w:spacing w:line="360" w:lineRule="auto"/>
        <w:jc w:val="both"/>
        <w:rPr>
          <w:rFonts w:hint="default" w:ascii="Times New Roman Regular" w:hAnsi="Times New Roman Regular" w:cs="Times New Roman Regular"/>
          <w:szCs w:val="24"/>
          <w:lang w:val="en-US"/>
        </w:rPr>
      </w:pPr>
    </w:p>
    <w:p w14:paraId="03767256">
      <w:pPr>
        <w:pStyle w:val="2"/>
        <w:bidi w:val="0"/>
        <w:rPr>
          <w:rFonts w:hint="default"/>
          <w:lang w:val="en-US"/>
        </w:rPr>
      </w:pPr>
      <w:bookmarkStart w:id="3" w:name="_Toc1146040354"/>
      <w:r>
        <w:rPr>
          <w:rFonts w:hint="default"/>
          <w:lang w:val="en-US"/>
        </w:rPr>
        <w:t>DAFTAR GAMBAR</w:t>
      </w:r>
      <w:bookmarkEnd w:id="3"/>
      <w:r>
        <w:rPr>
          <w:rFonts w:hint="default"/>
          <w:lang w:val="en-US"/>
        </w:rPr>
        <w:t xml:space="preserve"> </w:t>
      </w:r>
    </w:p>
    <w:p w14:paraId="391A9793">
      <w:pPr>
        <w:spacing w:line="360" w:lineRule="auto"/>
        <w:jc w:val="both"/>
        <w:rPr>
          <w:rFonts w:hint="default" w:ascii="Times New Roman Regular" w:hAnsi="Times New Roman Regular" w:cs="Times New Roman Regular"/>
          <w:sz w:val="24"/>
          <w:szCs w:val="24"/>
        </w:rPr>
      </w:pPr>
    </w:p>
    <w:p w14:paraId="28916B03">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TOC \h \c "Gambar"</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_Toc627447439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xml:space="preserve">Gambar 1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i/>
          <w:sz w:val="24"/>
          <w:szCs w:val="24"/>
        </w:rPr>
        <w:t>Halaman</w:t>
      </w:r>
      <w:r>
        <w:rPr>
          <w:rFonts w:hint="default" w:ascii="Times New Roman Regular" w:hAnsi="Times New Roman Regular" w:cs="Times New Roman Regular"/>
          <w:i/>
          <w:spacing w:val="-3"/>
          <w:sz w:val="24"/>
          <w:szCs w:val="24"/>
        </w:rPr>
        <w:t xml:space="preserve"> </w:t>
      </w:r>
      <w:r>
        <w:rPr>
          <w:rFonts w:hint="default" w:ascii="Times New Roman Regular" w:hAnsi="Times New Roman Regular" w:cs="Times New Roman Regular"/>
          <w:i/>
          <w:spacing w:val="-2"/>
          <w:sz w:val="24"/>
          <w:szCs w:val="24"/>
        </w:rPr>
        <w:t>Utama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_Toc627447439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3A7FABE">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_Toc648871255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xml:space="preserve">Gambar 2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i/>
          <w:sz w:val="24"/>
          <w:szCs w:val="24"/>
        </w:rPr>
        <w:t>Halaman</w:t>
      </w:r>
      <w:r>
        <w:rPr>
          <w:rFonts w:hint="default" w:ascii="Times New Roman Regular" w:hAnsi="Times New Roman Regular" w:cs="Times New Roman Regular"/>
          <w:i/>
          <w:spacing w:val="-4"/>
          <w:sz w:val="24"/>
          <w:szCs w:val="24"/>
        </w:rPr>
        <w:t xml:space="preserve"> </w:t>
      </w:r>
      <w:r>
        <w:rPr>
          <w:rFonts w:hint="default" w:ascii="Times New Roman Regular" w:hAnsi="Times New Roman Regular" w:cs="Times New Roman Regular"/>
          <w:i/>
          <w:sz w:val="24"/>
          <w:szCs w:val="24"/>
        </w:rPr>
        <w:t>Dasbor</w:t>
      </w:r>
      <w:r>
        <w:rPr>
          <w:rFonts w:hint="default" w:ascii="Times New Roman Regular" w:hAnsi="Times New Roman Regular" w:cs="Times New Roman Regular"/>
          <w:i/>
          <w:spacing w:val="-6"/>
          <w:sz w:val="24"/>
          <w:szCs w:val="24"/>
        </w:rPr>
        <w:t xml:space="preserve"> </w:t>
      </w:r>
      <w:r>
        <w:rPr>
          <w:rFonts w:hint="default" w:ascii="Times New Roman Regular" w:hAnsi="Times New Roman Regular" w:cs="Times New Roman Regular"/>
          <w:i/>
          <w:sz w:val="24"/>
          <w:szCs w:val="24"/>
        </w:rPr>
        <w:t>Profil</w:t>
      </w:r>
      <w:r>
        <w:rPr>
          <w:rFonts w:hint="default" w:ascii="Times New Roman Regular" w:hAnsi="Times New Roman Regular" w:cs="Times New Roman Regular"/>
          <w:i/>
          <w:spacing w:val="-3"/>
          <w:sz w:val="24"/>
          <w:szCs w:val="24"/>
        </w:rPr>
        <w:t xml:space="preserve"> </w:t>
      </w:r>
      <w:r>
        <w:rPr>
          <w:rFonts w:hint="default" w:ascii="Times New Roman Regular" w:hAnsi="Times New Roman Regular" w:cs="Times New Roman Regular"/>
          <w:i/>
          <w:sz w:val="24"/>
          <w:szCs w:val="24"/>
        </w:rPr>
        <w:t>&amp;</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pacing w:val="-2"/>
          <w:sz w:val="24"/>
          <w:szCs w:val="24"/>
        </w:rPr>
        <w:t>Gamifikasi</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_Toc648871255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4DD4F52">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_Toc1443925912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xml:space="preserve">Gambar 3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i/>
          <w:sz w:val="24"/>
          <w:szCs w:val="24"/>
        </w:rPr>
        <w:t>Halaman</w:t>
      </w:r>
      <w:r>
        <w:rPr>
          <w:rFonts w:hint="default" w:ascii="Times New Roman Regular" w:hAnsi="Times New Roman Regular" w:cs="Times New Roman Regular"/>
          <w:i/>
          <w:spacing w:val="-4"/>
          <w:sz w:val="24"/>
          <w:szCs w:val="24"/>
        </w:rPr>
        <w:t xml:space="preserve"> </w:t>
      </w:r>
      <w:r>
        <w:rPr>
          <w:rFonts w:hint="default" w:ascii="Times New Roman Regular" w:hAnsi="Times New Roman Regular" w:cs="Times New Roman Regular"/>
          <w:i/>
          <w:sz w:val="24"/>
          <w:szCs w:val="24"/>
        </w:rPr>
        <w:t>Katalog</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z w:val="24"/>
          <w:szCs w:val="24"/>
        </w:rPr>
        <w:t>&amp;</w:t>
      </w:r>
      <w:r>
        <w:rPr>
          <w:rFonts w:hint="default" w:ascii="Times New Roman Regular" w:hAnsi="Times New Roman Regular" w:cs="Times New Roman Regular"/>
          <w:i/>
          <w:spacing w:val="-4"/>
          <w:sz w:val="24"/>
          <w:szCs w:val="24"/>
        </w:rPr>
        <w:t xml:space="preserve"> </w:t>
      </w:r>
      <w:r>
        <w:rPr>
          <w:rFonts w:hint="default" w:ascii="Times New Roman Regular" w:hAnsi="Times New Roman Regular" w:cs="Times New Roman Regular"/>
          <w:i/>
          <w:sz w:val="24"/>
          <w:szCs w:val="24"/>
        </w:rPr>
        <w:t>Eksplorasi</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z w:val="24"/>
          <w:szCs w:val="24"/>
        </w:rPr>
        <w:t>Jurnal</w:t>
      </w:r>
      <w:r>
        <w:rPr>
          <w:rFonts w:hint="default" w:ascii="Times New Roman Regular" w:hAnsi="Times New Roman Regular" w:cs="Times New Roman Regular"/>
          <w:i/>
          <w:spacing w:val="-6"/>
          <w:sz w:val="24"/>
          <w:szCs w:val="24"/>
        </w:rPr>
        <w:t xml:space="preserve"> </w:t>
      </w:r>
      <w:r>
        <w:rPr>
          <w:rFonts w:hint="default" w:ascii="Times New Roman Regular" w:hAnsi="Times New Roman Regular" w:cs="Times New Roman Regular"/>
          <w:i/>
          <w:sz w:val="24"/>
          <w:szCs w:val="24"/>
        </w:rPr>
        <w:t>(Buku</w:t>
      </w:r>
      <w:r>
        <w:rPr>
          <w:rFonts w:hint="default" w:ascii="Times New Roman Regular" w:hAnsi="Times New Roman Regular" w:cs="Times New Roman Regular"/>
          <w:i/>
          <w:spacing w:val="1"/>
          <w:sz w:val="24"/>
          <w:szCs w:val="24"/>
        </w:rPr>
        <w:t xml:space="preserve"> </w:t>
      </w:r>
      <w:r>
        <w:rPr>
          <w:rFonts w:hint="default" w:ascii="Times New Roman Regular" w:hAnsi="Times New Roman Regular" w:cs="Times New Roman Regular"/>
          <w:i/>
          <w:spacing w:val="-2"/>
          <w:sz w:val="24"/>
          <w:szCs w:val="24"/>
        </w:rPr>
        <w:t>Digital)</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_Toc1443925912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4D3BD2A">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_Toc1518451548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xml:space="preserve">Gambar 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i/>
          <w:sz w:val="24"/>
          <w:szCs w:val="24"/>
        </w:rPr>
        <w:t>Halaman</w:t>
      </w:r>
      <w:r>
        <w:rPr>
          <w:rFonts w:hint="default" w:ascii="Times New Roman Regular" w:hAnsi="Times New Roman Regular" w:cs="Times New Roman Regular"/>
          <w:i/>
          <w:spacing w:val="-4"/>
          <w:sz w:val="24"/>
          <w:szCs w:val="24"/>
        </w:rPr>
        <w:t xml:space="preserve"> </w:t>
      </w:r>
      <w:r>
        <w:rPr>
          <w:rFonts w:hint="default" w:ascii="Times New Roman Regular" w:hAnsi="Times New Roman Regular" w:cs="Times New Roman Regular"/>
          <w:i/>
          <w:sz w:val="24"/>
          <w:szCs w:val="24"/>
        </w:rPr>
        <w:t>Katalog</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z w:val="24"/>
          <w:szCs w:val="24"/>
        </w:rPr>
        <w:t>&amp;</w:t>
      </w:r>
      <w:r>
        <w:rPr>
          <w:rFonts w:hint="default" w:ascii="Times New Roman Regular" w:hAnsi="Times New Roman Regular" w:cs="Times New Roman Regular"/>
          <w:i/>
          <w:spacing w:val="-4"/>
          <w:sz w:val="24"/>
          <w:szCs w:val="24"/>
        </w:rPr>
        <w:t xml:space="preserve"> </w:t>
      </w:r>
      <w:r>
        <w:rPr>
          <w:rFonts w:hint="default" w:ascii="Times New Roman Regular" w:hAnsi="Times New Roman Regular" w:cs="Times New Roman Regular"/>
          <w:i/>
          <w:sz w:val="24"/>
          <w:szCs w:val="24"/>
        </w:rPr>
        <w:t>Eksplorasi</w:t>
      </w:r>
      <w:r>
        <w:rPr>
          <w:rFonts w:hint="default" w:ascii="Times New Roman Regular" w:hAnsi="Times New Roman Regular" w:cs="Times New Roman Regular"/>
          <w:i/>
          <w:spacing w:val="-6"/>
          <w:sz w:val="24"/>
          <w:szCs w:val="24"/>
        </w:rPr>
        <w:t xml:space="preserve"> </w:t>
      </w:r>
      <w:r>
        <w:rPr>
          <w:rFonts w:hint="default" w:ascii="Times New Roman Regular" w:hAnsi="Times New Roman Regular" w:cs="Times New Roman Regular"/>
          <w:i/>
          <w:sz w:val="24"/>
          <w:szCs w:val="24"/>
        </w:rPr>
        <w:t>Jurnal</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pacing w:val="-2"/>
          <w:sz w:val="24"/>
          <w:szCs w:val="24"/>
        </w:rPr>
        <w:t>(Tulisan)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_Toc1518451548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ABD8F4F">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_Toc56880026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xml:space="preserve">Gambar 5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i/>
          <w:sz w:val="24"/>
          <w:szCs w:val="24"/>
        </w:rPr>
        <w:t>Halaman</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z w:val="24"/>
          <w:szCs w:val="24"/>
        </w:rPr>
        <w:t>Toko</w:t>
      </w:r>
      <w:r>
        <w:rPr>
          <w:rFonts w:hint="default" w:ascii="Times New Roman Regular" w:hAnsi="Times New Roman Regular" w:cs="Times New Roman Regular"/>
          <w:i/>
          <w:spacing w:val="-6"/>
          <w:sz w:val="24"/>
          <w:szCs w:val="24"/>
        </w:rPr>
        <w:t xml:space="preserve"> </w:t>
      </w:r>
      <w:r>
        <w:rPr>
          <w:rFonts w:hint="default" w:ascii="Times New Roman Regular" w:hAnsi="Times New Roman Regular" w:cs="Times New Roman Regular"/>
          <w:i/>
          <w:sz w:val="24"/>
          <w:szCs w:val="24"/>
        </w:rPr>
        <w:t>Buku</w:t>
      </w:r>
      <w:r>
        <w:rPr>
          <w:rFonts w:hint="default" w:ascii="Times New Roman Regular" w:hAnsi="Times New Roman Regular" w:cs="Times New Roman Regular"/>
          <w:i/>
          <w:spacing w:val="-5"/>
          <w:sz w:val="24"/>
          <w:szCs w:val="24"/>
        </w:rPr>
        <w:t xml:space="preserve"> </w:t>
      </w:r>
      <w:r>
        <w:rPr>
          <w:rFonts w:hint="default" w:ascii="Times New Roman Regular" w:hAnsi="Times New Roman Regular" w:cs="Times New Roman Regular"/>
          <w:i/>
          <w:sz w:val="24"/>
          <w:szCs w:val="24"/>
        </w:rPr>
        <w:t>/</w:t>
      </w:r>
      <w:r>
        <w:rPr>
          <w:rFonts w:hint="default" w:ascii="Times New Roman Regular" w:hAnsi="Times New Roman Regular" w:cs="Times New Roman Regular"/>
          <w:i/>
          <w:spacing w:val="-7"/>
          <w:sz w:val="24"/>
          <w:szCs w:val="24"/>
        </w:rPr>
        <w:t xml:space="preserve"> </w:t>
      </w:r>
      <w:r>
        <w:rPr>
          <w:rFonts w:hint="default" w:ascii="Times New Roman Regular" w:hAnsi="Times New Roman Regular" w:cs="Times New Roman Regular"/>
          <w:i/>
          <w:sz w:val="24"/>
          <w:szCs w:val="24"/>
        </w:rPr>
        <w:t>Marketplace</w:t>
      </w:r>
      <w:r>
        <w:rPr>
          <w:rFonts w:hint="default" w:ascii="Times New Roman Regular" w:hAnsi="Times New Roman Regular" w:cs="Times New Roman Regular"/>
          <w:i/>
          <w:spacing w:val="-3"/>
          <w:sz w:val="24"/>
          <w:szCs w:val="24"/>
        </w:rPr>
        <w:t xml:space="preserve"> </w:t>
      </w:r>
      <w:r>
        <w:rPr>
          <w:rFonts w:hint="default" w:ascii="Times New Roman Regular" w:hAnsi="Times New Roman Regular" w:cs="Times New Roman Regular"/>
          <w:i/>
          <w:sz w:val="24"/>
          <w:szCs w:val="24"/>
        </w:rPr>
        <w:t>(Buku</w:t>
      </w:r>
      <w:r>
        <w:rPr>
          <w:rFonts w:hint="default" w:ascii="Times New Roman Regular" w:hAnsi="Times New Roman Regular" w:cs="Times New Roman Regular"/>
          <w:i/>
          <w:spacing w:val="40"/>
          <w:sz w:val="24"/>
          <w:szCs w:val="24"/>
        </w:rPr>
        <w:t xml:space="preserve"> </w:t>
      </w:r>
      <w:r>
        <w:rPr>
          <w:rFonts w:hint="default" w:ascii="Times New Roman Regular" w:hAnsi="Times New Roman Regular" w:cs="Times New Roman Regular"/>
          <w:i/>
          <w:spacing w:val="-2"/>
          <w:sz w:val="24"/>
          <w:szCs w:val="24"/>
        </w:rPr>
        <w:t>Preloved)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_Toc56880026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D8B0566">
      <w:pPr>
        <w:spacing w:line="360" w:lineRule="auto"/>
        <w:jc w:val="both"/>
        <w:rPr>
          <w:rFonts w:hint="default" w:ascii="Times New Roman Regular" w:hAnsi="Times New Roman Regular" w:cs="Times New Roman Regular"/>
          <w:szCs w:val="24"/>
        </w:rPr>
      </w:pPr>
      <w:r>
        <w:rPr>
          <w:rFonts w:hint="default" w:ascii="Times New Roman Regular" w:hAnsi="Times New Roman Regular" w:cs="Times New Roman Regular"/>
          <w:sz w:val="24"/>
          <w:szCs w:val="24"/>
        </w:rPr>
        <w:fldChar w:fldCharType="end"/>
      </w:r>
    </w:p>
    <w:p w14:paraId="276D812A">
      <w:pPr>
        <w:spacing w:line="360" w:lineRule="auto"/>
        <w:jc w:val="both"/>
        <w:rPr>
          <w:rFonts w:hint="default" w:ascii="Times New Roman Regular" w:hAnsi="Times New Roman Regular" w:cs="Times New Roman Regular"/>
          <w:szCs w:val="24"/>
        </w:rPr>
      </w:pPr>
    </w:p>
    <w:p w14:paraId="248900F2">
      <w:pPr>
        <w:spacing w:line="360" w:lineRule="auto"/>
        <w:jc w:val="both"/>
        <w:rPr>
          <w:rFonts w:hint="default" w:ascii="Times New Roman Regular" w:hAnsi="Times New Roman Regular" w:cs="Times New Roman Regular"/>
          <w:szCs w:val="24"/>
        </w:rPr>
      </w:pPr>
    </w:p>
    <w:p w14:paraId="5B9A9960">
      <w:pPr>
        <w:spacing w:line="360" w:lineRule="auto"/>
        <w:jc w:val="both"/>
        <w:rPr>
          <w:rFonts w:hint="default" w:ascii="Times New Roman Regular" w:hAnsi="Times New Roman Regular" w:cs="Times New Roman Regular"/>
          <w:szCs w:val="24"/>
        </w:rPr>
      </w:pPr>
    </w:p>
    <w:p w14:paraId="3C0E989C">
      <w:pPr>
        <w:spacing w:line="360" w:lineRule="auto"/>
        <w:jc w:val="both"/>
        <w:rPr>
          <w:rFonts w:hint="default" w:ascii="Times New Roman Regular" w:hAnsi="Times New Roman Regular" w:cs="Times New Roman Regular"/>
          <w:szCs w:val="24"/>
        </w:rPr>
      </w:pPr>
    </w:p>
    <w:p w14:paraId="3D201A1D">
      <w:pPr>
        <w:spacing w:line="360" w:lineRule="auto"/>
        <w:jc w:val="both"/>
        <w:rPr>
          <w:rFonts w:hint="default" w:ascii="Times New Roman Regular" w:hAnsi="Times New Roman Regular" w:cs="Times New Roman Regular"/>
          <w:szCs w:val="24"/>
        </w:rPr>
      </w:pPr>
    </w:p>
    <w:p w14:paraId="3B5EAA46">
      <w:pPr>
        <w:spacing w:line="360" w:lineRule="auto"/>
        <w:jc w:val="both"/>
        <w:rPr>
          <w:rFonts w:hint="default" w:ascii="Times New Roman Regular" w:hAnsi="Times New Roman Regular" w:cs="Times New Roman Regular"/>
          <w:szCs w:val="24"/>
        </w:rPr>
      </w:pPr>
    </w:p>
    <w:p w14:paraId="5FED513B">
      <w:pPr>
        <w:spacing w:line="360" w:lineRule="auto"/>
        <w:jc w:val="both"/>
        <w:rPr>
          <w:rFonts w:hint="default" w:ascii="Times New Roman Regular" w:hAnsi="Times New Roman Regular" w:cs="Times New Roman Regular"/>
          <w:szCs w:val="24"/>
        </w:rPr>
      </w:pPr>
    </w:p>
    <w:p w14:paraId="2F681340">
      <w:pPr>
        <w:spacing w:line="360" w:lineRule="auto"/>
        <w:jc w:val="both"/>
        <w:rPr>
          <w:rFonts w:hint="default" w:ascii="Times New Roman Regular" w:hAnsi="Times New Roman Regular" w:cs="Times New Roman Regular"/>
          <w:szCs w:val="24"/>
        </w:rPr>
      </w:pPr>
    </w:p>
    <w:p w14:paraId="77303E16">
      <w:pPr>
        <w:spacing w:line="360" w:lineRule="auto"/>
        <w:jc w:val="both"/>
        <w:rPr>
          <w:rFonts w:hint="default" w:ascii="Times New Roman Regular" w:hAnsi="Times New Roman Regular" w:cs="Times New Roman Regular"/>
          <w:szCs w:val="24"/>
        </w:rPr>
      </w:pPr>
    </w:p>
    <w:p w14:paraId="74B44031">
      <w:pPr>
        <w:spacing w:line="360" w:lineRule="auto"/>
        <w:jc w:val="both"/>
        <w:rPr>
          <w:rFonts w:hint="default" w:ascii="Times New Roman Regular" w:hAnsi="Times New Roman Regular" w:cs="Times New Roman Regular"/>
          <w:szCs w:val="24"/>
        </w:rPr>
      </w:pPr>
    </w:p>
    <w:p w14:paraId="06138D10">
      <w:pPr>
        <w:spacing w:line="360" w:lineRule="auto"/>
        <w:jc w:val="both"/>
        <w:rPr>
          <w:rFonts w:hint="default" w:ascii="Times New Roman Regular" w:hAnsi="Times New Roman Regular" w:cs="Times New Roman Regular"/>
          <w:szCs w:val="24"/>
        </w:rPr>
      </w:pPr>
    </w:p>
    <w:p w14:paraId="50D84798">
      <w:pPr>
        <w:spacing w:line="360" w:lineRule="auto"/>
        <w:jc w:val="both"/>
        <w:rPr>
          <w:rFonts w:hint="default" w:ascii="Times New Roman Regular" w:hAnsi="Times New Roman Regular" w:cs="Times New Roman Regular"/>
          <w:szCs w:val="24"/>
        </w:rPr>
      </w:pPr>
    </w:p>
    <w:p w14:paraId="09BF7A1D">
      <w:pPr>
        <w:spacing w:line="360" w:lineRule="auto"/>
        <w:jc w:val="both"/>
        <w:rPr>
          <w:rFonts w:hint="default" w:ascii="Times New Roman Regular" w:hAnsi="Times New Roman Regular" w:cs="Times New Roman Regular"/>
          <w:szCs w:val="24"/>
        </w:rPr>
      </w:pPr>
    </w:p>
    <w:p w14:paraId="1999FCE8">
      <w:pPr>
        <w:spacing w:line="360" w:lineRule="auto"/>
        <w:jc w:val="both"/>
        <w:rPr>
          <w:rFonts w:hint="default" w:ascii="Times New Roman Regular" w:hAnsi="Times New Roman Regular" w:cs="Times New Roman Regular"/>
          <w:szCs w:val="24"/>
        </w:rPr>
      </w:pPr>
    </w:p>
    <w:p w14:paraId="65699397">
      <w:pPr>
        <w:spacing w:line="360" w:lineRule="auto"/>
        <w:jc w:val="both"/>
        <w:rPr>
          <w:rFonts w:hint="default" w:ascii="Times New Roman Regular" w:hAnsi="Times New Roman Regular" w:cs="Times New Roman Regular"/>
          <w:szCs w:val="24"/>
        </w:rPr>
      </w:pPr>
    </w:p>
    <w:p w14:paraId="7B75D45A">
      <w:pPr>
        <w:pStyle w:val="2"/>
        <w:bidi w:val="0"/>
        <w:rPr>
          <w:rFonts w:hint="default"/>
          <w:lang w:val="en-US"/>
        </w:rPr>
      </w:pPr>
      <w:bookmarkStart w:id="4" w:name="_Toc719399735"/>
      <w:r>
        <w:rPr>
          <w:rFonts w:hint="default"/>
          <w:lang w:val="en-US"/>
        </w:rPr>
        <w:t>DAFTAR TABEL</w:t>
      </w:r>
      <w:bookmarkEnd w:id="4"/>
    </w:p>
    <w:p w14:paraId="720746E0">
      <w:pPr>
        <w:spacing w:line="360" w:lineRule="auto"/>
        <w:jc w:val="both"/>
        <w:rPr>
          <w:rFonts w:hint="default" w:ascii="Times New Roman Regular" w:hAnsi="Times New Roman Regular" w:cs="Times New Roman Regular"/>
          <w:szCs w:val="24"/>
        </w:rPr>
      </w:pPr>
    </w:p>
    <w:p w14:paraId="11BF8A29">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TOC \h \c "Tabel"</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_Toc907227745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1 </w:t>
      </w:r>
      <w:r>
        <w:rPr>
          <w:rFonts w:hint="default" w:ascii="Times New Roman Regular" w:hAnsi="Times New Roman Regular" w:cs="Times New Roman Regular"/>
          <w:sz w:val="24"/>
          <w:szCs w:val="24"/>
          <w:lang w:val="en-US"/>
        </w:rPr>
        <w:t xml:space="preserve"> Anggaran &amp; Biaya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_Toc907227745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7926F232">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_Toc1974423195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2 </w:t>
      </w:r>
      <w:r>
        <w:rPr>
          <w:rFonts w:hint="default" w:ascii="Times New Roman Regular" w:hAnsi="Times New Roman Regular" w:cs="Times New Roman Regular"/>
          <w:sz w:val="24"/>
          <w:szCs w:val="24"/>
          <w:lang w:val="en-US"/>
        </w:rPr>
        <w:t xml:space="preserve"> Jadwal Kegiatan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_Toc1974423195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68BD134E">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_Toc1994718982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3 </w:t>
      </w:r>
      <w:r>
        <w:rPr>
          <w:rFonts w:hint="default" w:ascii="Times New Roman Regular" w:hAnsi="Times New Roman Regular" w:cs="Times New Roman Regular"/>
          <w:sz w:val="24"/>
          <w:szCs w:val="24"/>
          <w:lang w:val="en-US"/>
        </w:rPr>
        <w:t xml:space="preserve"> Biodata Ketua Pelaksana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_Toc1994718982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1D51734A">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_Toc1845693984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4 </w:t>
      </w:r>
      <w:r>
        <w:rPr>
          <w:rFonts w:hint="default" w:ascii="Times New Roman Regular" w:hAnsi="Times New Roman Regular" w:cs="Times New Roman Regular"/>
          <w:sz w:val="24"/>
          <w:szCs w:val="24"/>
          <w:lang w:val="en-US"/>
        </w:rPr>
        <w:t xml:space="preserve"> Biodata Anggota Pelaksana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_Toc1845693984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5A9FFC20">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_Toc525077928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5 </w:t>
      </w:r>
      <w:r>
        <w:rPr>
          <w:rFonts w:hint="default" w:ascii="Times New Roman Regular" w:hAnsi="Times New Roman Regular" w:cs="Times New Roman Regular"/>
          <w:sz w:val="24"/>
          <w:szCs w:val="24"/>
          <w:lang w:val="en-US"/>
        </w:rPr>
        <w:t xml:space="preserve"> Belanja Bahan Habis Pakai</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_Toc525077928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01684526">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_Toc540986989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6 </w:t>
      </w:r>
      <w:r>
        <w:rPr>
          <w:rFonts w:hint="default" w:ascii="Times New Roman Regular" w:hAnsi="Times New Roman Regular" w:cs="Times New Roman Regular"/>
          <w:sz w:val="24"/>
          <w:szCs w:val="24"/>
          <w:lang w:val="en-US"/>
        </w:rPr>
        <w:t xml:space="preserve"> Belanja Sewa dan jasa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_Toc540986989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20A226CE">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_Toc2034292804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7 </w:t>
      </w:r>
      <w:r>
        <w:rPr>
          <w:rFonts w:hint="default" w:ascii="Times New Roman Regular" w:hAnsi="Times New Roman Regular" w:cs="Times New Roman Regular"/>
          <w:sz w:val="24"/>
          <w:szCs w:val="24"/>
          <w:lang w:val="en-US"/>
        </w:rPr>
        <w:t xml:space="preserve"> Perjalanan Lokal</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_Toc2034292804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18CB3E93">
      <w:pPr>
        <w:pStyle w:val="36"/>
        <w:tabs>
          <w:tab w:val="right" w:leader="dot" w:pos="8640"/>
        </w:tabs>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\l _Toc1876298571 </w:instrText>
      </w:r>
      <w:r>
        <w:rPr>
          <w:rFonts w:hint="default" w:ascii="Times New Roman Regular" w:hAnsi="Times New Roman Regular" w:cs="Times New Roman Regular"/>
          <w:sz w:val="24"/>
          <w:szCs w:val="24"/>
          <w:lang w:val="en-US"/>
        </w:rPr>
        <w:fldChar w:fldCharType="separate"/>
      </w:r>
      <w:r>
        <w:rPr>
          <w:rFonts w:hint="default" w:ascii="Times New Roman Regular" w:hAnsi="Times New Roman Regular" w:cs="Times New Roman Regular"/>
          <w:sz w:val="24"/>
          <w:szCs w:val="24"/>
        </w:rPr>
        <w:t xml:space="preserve">Tabel 8 </w:t>
      </w:r>
      <w:r>
        <w:rPr>
          <w:rFonts w:hint="default" w:ascii="Times New Roman Regular" w:hAnsi="Times New Roman Regular" w:cs="Times New Roman Regular"/>
          <w:sz w:val="24"/>
          <w:szCs w:val="24"/>
          <w:lang w:val="en-US"/>
        </w:rPr>
        <w:t xml:space="preserve"> Lain-Lain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_Toc1876298571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fldChar w:fldCharType="end"/>
      </w:r>
    </w:p>
    <w:p w14:paraId="3F2A7F8B">
      <w:pPr>
        <w:spacing w:line="360" w:lineRule="auto"/>
        <w:jc w:val="both"/>
        <w:rPr>
          <w:rFonts w:hint="default" w:ascii="Times New Roman Regular" w:hAnsi="Times New Roman Regular" w:cs="Times New Roman Regular"/>
          <w:szCs w:val="24"/>
          <w:lang w:val="en-US"/>
        </w:rPr>
        <w:sectPr>
          <w:footerReference r:id="rId5" w:type="default"/>
          <w:pgSz w:w="12240" w:h="15840"/>
          <w:pgMar w:top="1440" w:right="1800" w:bottom="1440" w:left="1800" w:header="720" w:footer="720" w:gutter="0"/>
          <w:pgNumType w:fmt="lowerRoman" w:start="1"/>
          <w:cols w:space="720" w:num="1"/>
          <w:docGrid w:linePitch="360" w:charSpace="0"/>
        </w:sectPr>
      </w:pPr>
      <w:r>
        <w:rPr>
          <w:rFonts w:hint="default" w:ascii="Times New Roman Regular" w:hAnsi="Times New Roman Regular" w:cs="Times New Roman Regular"/>
          <w:sz w:val="24"/>
          <w:szCs w:val="24"/>
          <w:lang w:val="en-US"/>
        </w:rPr>
        <w:fldChar w:fldCharType="end"/>
      </w:r>
    </w:p>
    <w:p w14:paraId="2C2C3F11">
      <w:pPr>
        <w:pStyle w:val="2"/>
        <w:bidi w:val="0"/>
        <w:rPr>
          <w:rFonts w:hint="default"/>
          <w:lang w:val="en-US"/>
        </w:rPr>
      </w:pPr>
      <w:bookmarkStart w:id="5" w:name="_Toc618413535"/>
      <w:r>
        <w:rPr>
          <w:rFonts w:hint="default"/>
        </w:rPr>
        <w:t xml:space="preserve">BAB </w:t>
      </w:r>
      <w:r>
        <w:rPr>
          <w:rFonts w:hint="default"/>
          <w:lang w:val="en-US"/>
        </w:rPr>
        <w:t>1</w:t>
      </w:r>
      <w:r>
        <w:rPr>
          <w:rFonts w:hint="default"/>
        </w:rPr>
        <w:t xml:space="preserve">. </w:t>
      </w:r>
      <w:r>
        <w:rPr>
          <w:rFonts w:hint="default"/>
          <w:lang w:val="en-US"/>
        </w:rPr>
        <w:t>PENDAHULUAN</w:t>
      </w:r>
      <w:bookmarkEnd w:id="5"/>
      <w:r>
        <w:rPr>
          <w:rFonts w:hint="default"/>
          <w:lang w:val="en-US"/>
        </w:rPr>
        <w:t xml:space="preserve"> </w:t>
      </w:r>
    </w:p>
    <w:p w14:paraId="2ACE03B1">
      <w:pPr>
        <w:spacing w:line="360" w:lineRule="auto"/>
        <w:jc w:val="both"/>
        <w:rPr>
          <w:rFonts w:hint="default" w:ascii="Times New Roman Regular" w:hAnsi="Times New Roman Regular" w:cs="Times New Roman Regular"/>
          <w:sz w:val="24"/>
          <w:szCs w:val="24"/>
        </w:rPr>
      </w:pPr>
    </w:p>
    <w:p w14:paraId="0C6DD21E">
      <w:pPr>
        <w:pStyle w:val="3"/>
        <w:bidi w:val="0"/>
        <w:rPr>
          <w:rFonts w:hint="default"/>
        </w:rPr>
      </w:pPr>
      <w:bookmarkStart w:id="6" w:name="_Toc2002914912"/>
      <w:r>
        <w:rPr>
          <w:rFonts w:hint="default"/>
        </w:rPr>
        <w:t>1.1. Latar Belakang Masalah</w:t>
      </w:r>
      <w:bookmarkEnd w:id="6"/>
    </w:p>
    <w:p w14:paraId="2574E7A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Perkembangan teknologi digital saat ini belum diiringi dengan pemerataan akses literasi yang terjangkau bagi pelajar dan mahasiswa. Seringkali, mereka terkendala oleh mahalnya harga buku fisik dan sistem paywall pada jurnal ilmiah. Di sisi lain, layanan pendukung literasi seperti forum diskusi, toko buku bekas, dan perpustakaan masih tersebar di berbagai platform terpisah, sehingga kurang praktis bagi pengguna. Berdasarkan hasil wawancara, pengguna membutuhkan satu wadah yang tidak hanya menyediakan akses literatur legal secara mudah, tetapi juga mampu menjaga konsistensi minat baca mereka melalui pendekatan yang lebih interaktif.</w:t>
      </w:r>
    </w:p>
    <w:p w14:paraId="2023828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Sebagai solusi dari permasalahan tersebut, dikembangkanlah ReadBridge, sebuah karya inovatif berupa platform literasi digital all-in-one yang mengintegrasikan komunitas pembaca, marketplace buku preloved, sewa buku, dan kartu anggota digital perpustakaan (BridgePass). Guna meningkatkan motivasi membaca, platform ini dilengkapi dengan sistem gamifikasi seperti reading streak, level, dan badge.</w:t>
      </w:r>
    </w:p>
    <w:p w14:paraId="785FEE8D">
      <w:pPr>
        <w:pStyle w:val="3"/>
        <w:bidi w:val="0"/>
        <w:rPr>
          <w:rFonts w:hint="default"/>
        </w:rPr>
      </w:pPr>
      <w:bookmarkStart w:id="7" w:name="_Toc1184759259"/>
      <w:r>
        <w:rPr>
          <w:rFonts w:hint="default"/>
        </w:rPr>
        <w:t>1.2. Rumusan Masalah</w:t>
      </w:r>
      <w:bookmarkEnd w:id="7"/>
    </w:p>
    <w:p w14:paraId="0CD75617">
      <w:pPr>
        <w:pStyle w:val="29"/>
        <w:tabs>
          <w:tab w:val="left" w:pos="620"/>
          <w:tab w:val="clear" w:pos="36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Bagaimana merancang dan mengimplementasikan website ReadBridge sebagai platform literasi digital all-in-one yang interaktif dan responsif menggunakan HTML5, Tailwind CSS, dan Vanilla JavaScript?</w:t>
      </w:r>
    </w:p>
    <w:p w14:paraId="67500B32">
      <w:pPr>
        <w:pStyle w:val="29"/>
        <w:tabs>
          <w:tab w:val="left" w:pos="620"/>
          <w:tab w:val="clear" w:pos="36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Bagaimana mengintegrasikan fitur-fitur utama seperti komunitas diskusi, marketplace buku preloved, sewa buku, dan kartu anggota digital (BridgePass) ke dalam satu sistem web yang utuh?</w:t>
      </w:r>
    </w:p>
    <w:p w14:paraId="047BCC20">
      <w:pPr>
        <w:pStyle w:val="29"/>
        <w:tabs>
          <w:tab w:val="left" w:pos="620"/>
          <w:tab w:val="clear" w:pos="36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Bagaimana menerapkan sistem gamifikasi (seperti reading streak, level, dan badge) pada antarmuka web untuk meningkatkan motivasi dan retensi pembaca?</w:t>
      </w:r>
    </w:p>
    <w:p w14:paraId="3B3A951B">
      <w:pPr>
        <w:pStyle w:val="3"/>
        <w:bidi w:val="0"/>
        <w:rPr>
          <w:rFonts w:hint="default"/>
        </w:rPr>
      </w:pPr>
      <w:bookmarkStart w:id="8" w:name="_Toc780491029"/>
      <w:r>
        <w:rPr>
          <w:rFonts w:hint="default"/>
        </w:rPr>
        <w:t>1.3. Tujuan</w:t>
      </w:r>
      <w:bookmarkEnd w:id="8"/>
    </w:p>
    <w:p w14:paraId="0B351006">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Menghasilkan karya inovatif berupa website ReadBridge sebagai platform literasi digital all-in-one yang fungsional, interaktif, responsif, dan siap pakai.</w:t>
      </w:r>
    </w:p>
    <w:p w14:paraId="42CAA216">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Mengintegrasikan berbagai layanan literasi (forum diskusi, marketplace preloved, layanan sewa, dan BridgePass) ke dalam satu platform guna memudahkan akses bagi masyarakat.</w:t>
      </w:r>
    </w:p>
    <w:p w14:paraId="2E84AA5D">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Menerapkan sistem gamifikasi yang adaptif untuk menstimulasi motivasi sekaligus meningkatkan retensi membaca pengguna.</w:t>
      </w:r>
    </w:p>
    <w:p w14:paraId="704F4708">
      <w:pPr>
        <w:pStyle w:val="3"/>
        <w:bidi w:val="0"/>
        <w:rPr>
          <w:rFonts w:hint="default"/>
        </w:rPr>
      </w:pPr>
      <w:bookmarkStart w:id="9" w:name="_Toc882608527"/>
      <w:r>
        <w:rPr>
          <w:rFonts w:hint="default"/>
        </w:rPr>
        <w:t>1.4. Target Pengguna Karya Inovatif</w:t>
      </w:r>
      <w:bookmarkEnd w:id="9"/>
    </w:p>
    <w:p w14:paraId="3733A8F8">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Pelajar dan Mahasiswa: Membutuhkan akses mudah terhadap jurnal edukasi, e-book legal, dan buku referensi terjangkau melalui sistem sewa dan marketplace buku bekas.</w:t>
      </w:r>
    </w:p>
    <w:p w14:paraId="4A444836">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Pembaca Umum: Mencari bahan bacaan sesuai minat dan membutuhkan sistem gamifikasi untuk menjaga konsistensi membaca secara mandiri.</w:t>
      </w:r>
    </w:p>
    <w:p w14:paraId="56C9E4A9">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Komunitas Literasi: Membutuhkan wadah interaksi digital terpusat untuk berbagi ulasan, forum diskusi, dan rekomendasi bacaan.</w:t>
      </w:r>
    </w:p>
    <w:p w14:paraId="5C68AB39">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Perpustakaan dan Penerbit Mitra: Dapat memperluas jangkauan layanan kartu anggota secara digital (BridgePass) dan mengoptimalkan saluran distribusi buku.</w:t>
      </w:r>
    </w:p>
    <w:p w14:paraId="4FEF3273">
      <w:pPr>
        <w:pStyle w:val="3"/>
        <w:bidi w:val="0"/>
        <w:rPr>
          <w:rFonts w:hint="default"/>
        </w:rPr>
      </w:pPr>
      <w:bookmarkStart w:id="10" w:name="_Toc1331963460"/>
      <w:r>
        <w:rPr>
          <w:rFonts w:hint="default"/>
        </w:rPr>
        <w:t>1.5. Luaran Karya Inovatif</w:t>
      </w:r>
      <w:bookmarkEnd w:id="10"/>
    </w:p>
    <w:p w14:paraId="3F493E5A">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Laporan Kemajuan Kegiatan PKM.</w:t>
      </w:r>
    </w:p>
    <w:p w14:paraId="3911CE3F">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Laporan Akhir Kegiatan PKM.</w:t>
      </w:r>
    </w:p>
    <w:p w14:paraId="50FA5E68">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Produk Karya Inovatif: Sistem platform website ReadBridge yang fungsional, sudah di-deploy, dan siap digunakan secara publik (production-ready).</w:t>
      </w:r>
    </w:p>
    <w:p w14:paraId="4AED3B62">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Buku Pedoman Penggunaan Aplikasi (Manual Book) ReadBridge bagi pengguna akhir.</w:t>
      </w:r>
    </w:p>
    <w:p w14:paraId="14ADF31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E6715BD">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CE1E8C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0A6265F9">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00B1D13A">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DFB17B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8287F1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B9FD0E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48B539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935F1BA">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305E6A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DB25E8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A9C98A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C7462C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8FE5AF8">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20256AE">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9E4992B">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C7C16A0">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86CE14D">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3A57FE5">
      <w:pPr>
        <w:pStyle w:val="2"/>
        <w:bidi w:val="0"/>
        <w:rPr>
          <w:rFonts w:hint="default"/>
        </w:rPr>
      </w:pPr>
      <w:bookmarkStart w:id="11" w:name="_Toc940335892"/>
      <w:r>
        <w:rPr>
          <w:rFonts w:hint="default"/>
        </w:rPr>
        <w:t>BAB 2. TINJAUAN PUSTAKA</w:t>
      </w:r>
      <w:bookmarkEnd w:id="11"/>
    </w:p>
    <w:p w14:paraId="395DD60F">
      <w:pPr>
        <w:pStyle w:val="3"/>
        <w:bidi w:val="0"/>
        <w:rPr>
          <w:rFonts w:hint="default"/>
        </w:rPr>
      </w:pPr>
    </w:p>
    <w:p w14:paraId="6E747CAD">
      <w:pPr>
        <w:pStyle w:val="3"/>
        <w:bidi w:val="0"/>
        <w:rPr>
          <w:rFonts w:hint="default"/>
          <w:lang w:val="en-US"/>
        </w:rPr>
      </w:pPr>
      <w:bookmarkStart w:id="12" w:name="_Toc893178571"/>
      <w:r>
        <w:rPr>
          <w:rFonts w:hint="default"/>
        </w:rPr>
        <w:t>2.1. Pustaka Terkait dan Analisis Komparatif</w:t>
      </w:r>
      <w:bookmarkEnd w:id="12"/>
      <w:r>
        <w:rPr>
          <w:rFonts w:hint="default"/>
          <w:lang w:val="en-US"/>
        </w:rPr>
        <w:tab/>
      </w:r>
    </w:p>
    <w:p w14:paraId="0B511164">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Literasi Digital dan Gamifikasi: Menurut Deterding et al. (2011), gamifikasi (penggunaan elemen game pada konteks non-game) sangat efektif untuk meningkatkan motivasi intrinsik. ReadBridge mengimplementasikan reading streak harian, akumulasi poin (XP), dan badge untuk menjaga keterlibatan aktif pembaca agar terus kembali menggunakan platform secara berkelanjutan.</w:t>
      </w:r>
    </w:p>
    <w:p w14:paraId="7619766E">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Ekonomi Sirkular Buku: Konsep ekonomi sirkular oleh Ellen MacArthur Foundation (2013) berfokus pada eliminasi limbah melalui pemanfaatan kembali produk dan material. ReadBridge memfasilitasi hal ini lewat fitur marketplace buku preloved dan layanan sewa yang terintegrasi, menciptakan siklus perputaran buku yang berkelanjutan dan memangkas biaya literatur.</w:t>
      </w:r>
    </w:p>
    <w:p w14:paraId="594857D7">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Analisis Komparatif: Saat ini, forum baca (seperti Goodreads), marketplace buku (seperti Tokopedia/Shopee), dan layanan perpustakaan digital (seperti iPusnas) berjalan pada platform yang terpisah. ReadBridge hadir sebagai jembatan (bridge) inovatif yang mengintegrasikan seluruh layanan tersebut secara all-in-one, serta didesain sangat ringan berkat teknik client-side optimization (menggunakan Web Storage API) tanpa membebani server.</w:t>
      </w:r>
    </w:p>
    <w:p w14:paraId="72A97301">
      <w:pPr>
        <w:pStyle w:val="3"/>
        <w:bidi w:val="0"/>
        <w:rPr>
          <w:rFonts w:hint="default"/>
        </w:rPr>
      </w:pPr>
      <w:bookmarkStart w:id="13" w:name="_Toc741550267"/>
      <w:r>
        <w:rPr>
          <w:rFonts w:hint="default"/>
        </w:rPr>
        <w:t>2.2. Kajian Pustaka Lain, Regulasi, dan Standar Industri</w:t>
      </w:r>
      <w:bookmarkEnd w:id="13"/>
    </w:p>
    <w:p w14:paraId="276FDCC6">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SDG 4 (Pendidikan Berkualitas) &amp; SDG 9 (Inovasi Infrastruktur): Sesuai pedoman UNESCO (2018), ReadBridge berkontribusi pada penyediaan infrastruktur inovatif di bidang literasi untuk mendorong inklusivitas akses ilmu pengetahuan secara merata dan terjangkau bagi semua kalangan di Indonesia.</w:t>
      </w:r>
    </w:p>
    <w:p w14:paraId="41A3A4FF">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Standar Pengembangan Web Modern: ReadBridge mematuhi standar HTML5 dan kerangka kerja Tailwind CSS untuk menghasilkan antarmuka modern yang responsif (Bento Grid Layout). Sistem penyimpanan lokal mematuhi standar Vanilla JavaScript (ES6) dan localStorage API pada peramban web (browser), yang menjamin fungsionalitas dan privasi berjalan langsung pada perangkat pengguna.</w:t>
      </w:r>
    </w:p>
    <w:p w14:paraId="63DB753E">
      <w:pPr>
        <w:pStyle w:val="23"/>
        <w:numPr>
          <w:numId w:val="0"/>
        </w:numPr>
        <w:spacing w:after="200" w:line="360" w:lineRule="auto"/>
        <w:contextualSpacing/>
        <w:jc w:val="both"/>
        <w:rPr>
          <w:rFonts w:hint="default" w:ascii="Times New Roman Regular" w:hAnsi="Times New Roman Regular" w:cs="Times New Roman Regular"/>
          <w:sz w:val="24"/>
          <w:szCs w:val="24"/>
        </w:rPr>
      </w:pPr>
    </w:p>
    <w:p w14:paraId="0D3625C0">
      <w:pPr>
        <w:pStyle w:val="23"/>
        <w:numPr>
          <w:numId w:val="0"/>
        </w:numPr>
        <w:spacing w:after="200" w:line="360" w:lineRule="auto"/>
        <w:contextualSpacing/>
        <w:jc w:val="both"/>
        <w:rPr>
          <w:rFonts w:hint="default" w:ascii="Times New Roman Regular" w:hAnsi="Times New Roman Regular" w:cs="Times New Roman Regular"/>
          <w:sz w:val="24"/>
          <w:szCs w:val="24"/>
        </w:rPr>
      </w:pPr>
    </w:p>
    <w:p w14:paraId="622EAD49">
      <w:pPr>
        <w:pStyle w:val="23"/>
        <w:numPr>
          <w:numId w:val="0"/>
        </w:numPr>
        <w:spacing w:after="200" w:line="360" w:lineRule="auto"/>
        <w:contextualSpacing/>
        <w:jc w:val="both"/>
        <w:rPr>
          <w:rFonts w:hint="default" w:ascii="Times New Roman Regular" w:hAnsi="Times New Roman Regular" w:cs="Times New Roman Regular"/>
          <w:sz w:val="24"/>
          <w:szCs w:val="24"/>
        </w:rPr>
      </w:pPr>
    </w:p>
    <w:p w14:paraId="1C220439">
      <w:pPr>
        <w:pStyle w:val="23"/>
        <w:numPr>
          <w:numId w:val="0"/>
        </w:numPr>
        <w:spacing w:after="200" w:line="360" w:lineRule="auto"/>
        <w:contextualSpacing/>
        <w:jc w:val="both"/>
        <w:rPr>
          <w:rFonts w:hint="default" w:ascii="Times New Roman Regular" w:hAnsi="Times New Roman Regular" w:cs="Times New Roman Regular"/>
          <w:sz w:val="24"/>
          <w:szCs w:val="24"/>
        </w:rPr>
      </w:pPr>
    </w:p>
    <w:p w14:paraId="07A848CC">
      <w:pPr>
        <w:pStyle w:val="2"/>
        <w:bidi w:val="0"/>
        <w:rPr>
          <w:rFonts w:hint="default"/>
        </w:rPr>
      </w:pPr>
      <w:bookmarkStart w:id="14" w:name="_Toc1387733928"/>
      <w:r>
        <w:rPr>
          <w:rFonts w:hint="default"/>
        </w:rPr>
        <w:t>BAB 3. TAHAP PELAKSANAAN</w:t>
      </w:r>
      <w:bookmarkEnd w:id="14"/>
    </w:p>
    <w:p w14:paraId="530215D8">
      <w:pPr>
        <w:pStyle w:val="3"/>
        <w:bidi w:val="0"/>
        <w:rPr>
          <w:rFonts w:hint="default"/>
        </w:rPr>
      </w:pPr>
    </w:p>
    <w:p w14:paraId="604A528D">
      <w:pPr>
        <w:pStyle w:val="3"/>
        <w:bidi w:val="0"/>
        <w:rPr>
          <w:rFonts w:hint="default"/>
        </w:rPr>
      </w:pPr>
      <w:bookmarkStart w:id="15" w:name="_Toc1971721476"/>
      <w:r>
        <w:rPr>
          <w:rFonts w:hint="default"/>
        </w:rPr>
        <w:t>3.1. Diagram Alir Pelaksanaan Program</w:t>
      </w:r>
      <w:bookmarkEnd w:id="15"/>
    </w:p>
    <w:p w14:paraId="3824097E">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Analisis Kebutuhan (Requirements Analysis): Wawancara target pengguna untuk identifikasi masalah literasi.</w:t>
      </w:r>
    </w:p>
    <w:p w14:paraId="435A4FFF">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Perancangan Antarmuka &amp; Logika (System Design): Pembuatan sitemap, user flow, dan purwarupa antarmuka Bento Grid Layout.</w:t>
      </w:r>
    </w:p>
    <w:p w14:paraId="68719510">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Implementasi Kode (Coding): Pengembangan front-end menggunakan HTML5, Tailwind CSS, dan Vanilla JavaScript.</w:t>
      </w:r>
    </w:p>
    <w:p w14:paraId="08FC2E31">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Pengujian &amp; Evaluasi (Testing): Uji coba operasi CRUD (buku), gamifikasi, dan integrasi localStorage pada berbagai jenis perangkat lunak browser.</w:t>
      </w:r>
    </w:p>
    <w:p w14:paraId="2F6E6D2A">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Penyebaran (Deployment): Hosting aplikasi web secara online dan sosialisasi program ke target pengguna (luring).</w:t>
      </w:r>
    </w:p>
    <w:p w14:paraId="489E2DFC">
      <w:pPr>
        <w:pStyle w:val="3"/>
        <w:bidi w:val="0"/>
        <w:rPr>
          <w:rFonts w:hint="default"/>
        </w:rPr>
      </w:pPr>
      <w:bookmarkStart w:id="16" w:name="_Toc902690275"/>
      <w:r>
        <w:rPr>
          <w:rFonts w:hint="default"/>
        </w:rPr>
        <w:t>3.2. Metode, Material, dan Perangkat</w:t>
      </w:r>
      <w:bookmarkEnd w:id="16"/>
    </w:p>
    <w:p w14:paraId="7BCB211E">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Metode Pengembangan: Menggunakan pendekatan metode Waterfall (Air Terjun) untuk pengembangan perangkat lunak, dipadukan dengan teknik client-side optimization untuk performa maksimal.</w:t>
      </w:r>
    </w:p>
    <w:p w14:paraId="42F4D900">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Material / Perangkat Lunak: HTML5, CSS3 (Tailwind CSS via CDN), Vanilla JavaScript (ES6), Web Storage API, dan skrip Python sebagai development utility otomatisasi injeksi komponen website.</w:t>
      </w:r>
    </w:p>
    <w:p w14:paraId="304C9D2F">
      <w:pPr>
        <w:pStyle w:val="23"/>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Perangkat Keras: Perangkat komputer/laptop tim pengusul, smartphone untuk uji coba tampilan responsif, dan infrastruktur hosting server awan (cloud).</w:t>
      </w:r>
    </w:p>
    <w:p w14:paraId="70EFF891">
      <w:pPr>
        <w:pStyle w:val="3"/>
        <w:bidi w:val="0"/>
        <w:rPr>
          <w:rFonts w:hint="default"/>
        </w:rPr>
      </w:pPr>
      <w:bookmarkStart w:id="17" w:name="_Toc1690969517"/>
      <w:r>
        <w:rPr>
          <w:rFonts w:hint="default"/>
        </w:rPr>
        <w:t>3.3. Tahapan Pelaksanaan Program (Luring)</w:t>
      </w:r>
      <w:bookmarkEnd w:id="17"/>
    </w:p>
    <w:p w14:paraId="141C50ED">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Dalam tahap pelaksanaan luring (kegiatan fisik di luar pengembangan coding), tim akan melakukan:</w:t>
      </w:r>
    </w:p>
    <w:p w14:paraId="32251CDA">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Survei dan Penggalian Kebutuhan Mitra (Bulan 1): Observasi dan wawancara luring ke kelompok literasi atau perpustakaan daerah di area Universitas Amikom Purwokerto untuk menyelaraskan kebutuhan fitur BridgePass.</w:t>
      </w:r>
    </w:p>
    <w:p w14:paraId="70B6DCB5">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Pengujian Sistem Terbatas / Alpha Testing (</w:t>
      </w:r>
      <w:r>
        <w:rPr>
          <w:rFonts w:hint="default" w:ascii="Times New Roman Regular" w:hAnsi="Times New Roman Regular" w:cs="Times New Roman Regular"/>
          <w:sz w:val="24"/>
          <w:szCs w:val="24"/>
          <w:lang w:val="en-US"/>
        </w:rPr>
        <w:t>Bulan 2</w:t>
      </w:r>
      <w:r>
        <w:rPr>
          <w:rFonts w:hint="default" w:ascii="Times New Roman Regular" w:hAnsi="Times New Roman Regular" w:cs="Times New Roman Regular"/>
          <w:sz w:val="24"/>
          <w:szCs w:val="24"/>
        </w:rPr>
        <w:t>): Menguji coba purwarupa aplikasi ReadBridge secara langsung dengan sampel pelajar/mahasiswa (target pengguna) di lingkungan kampus.</w:t>
      </w:r>
    </w:p>
    <w:p w14:paraId="0FCCFDA3">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Sosialisasi dan Implementasi Publik (</w:t>
      </w:r>
      <w:r>
        <w:rPr>
          <w:rFonts w:hint="default" w:ascii="Times New Roman Regular" w:hAnsi="Times New Roman Regular" w:cs="Times New Roman Regular"/>
          <w:sz w:val="24"/>
          <w:szCs w:val="24"/>
          <w:lang w:val="en-US"/>
        </w:rPr>
        <w:t>Bulan 2, Minggu 3</w:t>
      </w:r>
      <w:r>
        <w:rPr>
          <w:rFonts w:hint="default" w:ascii="Times New Roman Regular" w:hAnsi="Times New Roman Regular" w:cs="Times New Roman Regular"/>
          <w:sz w:val="24"/>
          <w:szCs w:val="24"/>
        </w:rPr>
        <w:t>): Penyelenggaraan demonstrasi aplikasi literasi secara luring sekaligus mengajak target pengguna melakukan pendaftaran ke platform online ReadBridge.</w:t>
      </w:r>
    </w:p>
    <w:p w14:paraId="4C166250">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050D5C7A">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12A85C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336B6F5">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C1AA7D0">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A744D62">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BD4A4D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A76A0F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F1C085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DA5C43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FEBF7EA">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E54ADF5">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FE13A89">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637CB4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D33E5E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35FBE5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494C719">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5EAAACF">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C912590">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3C5302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74A3AB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F80737D">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0EA27F2">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F726412">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0E4E3D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4274D28">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A78BA3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8C09B36">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79A43F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7ED13A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C7227CD">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A13C2B1">
      <w:pPr>
        <w:pStyle w:val="2"/>
        <w:bidi w:val="0"/>
        <w:rPr>
          <w:rFonts w:hint="default"/>
        </w:rPr>
      </w:pPr>
      <w:bookmarkStart w:id="18" w:name="_Toc326087821"/>
      <w:r>
        <w:rPr>
          <w:rFonts w:hint="default"/>
        </w:rPr>
        <w:t>BAB 4. BIAYA DAN JADWAL KEGIATAN</w:t>
      </w:r>
      <w:bookmarkEnd w:id="18"/>
    </w:p>
    <w:p w14:paraId="4D0E0BB9">
      <w:pPr>
        <w:spacing w:line="360" w:lineRule="auto"/>
        <w:jc w:val="both"/>
        <w:rPr>
          <w:rFonts w:hint="default" w:ascii="Times New Roman Regular" w:hAnsi="Times New Roman Regular" w:cs="Times New Roman Regular"/>
          <w:sz w:val="24"/>
          <w:szCs w:val="24"/>
        </w:rPr>
      </w:pPr>
    </w:p>
    <w:p w14:paraId="7A6BC748">
      <w:pPr>
        <w:pStyle w:val="3"/>
        <w:bidi w:val="0"/>
        <w:rPr>
          <w:rFonts w:hint="default"/>
        </w:rPr>
      </w:pPr>
      <w:bookmarkStart w:id="19" w:name="_Toc179740403"/>
      <w:r>
        <w:rPr>
          <w:rFonts w:hint="default"/>
        </w:rPr>
        <w:t>4.1. Anggaran Biaya</w:t>
      </w:r>
      <w:bookmarkEnd w:id="1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F94E8EE">
        <w:tc>
          <w:tcPr>
            <w:tcW w:w="2880" w:type="dxa"/>
            <w:shd w:val="clear" w:color="auto" w:fill="7E7E7E" w:themeFill="background1" w:themeFillShade="7F"/>
          </w:tcPr>
          <w:p w14:paraId="25AD3595">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No</w:t>
            </w:r>
          </w:p>
        </w:tc>
        <w:tc>
          <w:tcPr>
            <w:tcW w:w="2880" w:type="dxa"/>
            <w:shd w:val="clear" w:color="auto" w:fill="7E7E7E" w:themeFill="background1" w:themeFillShade="7F"/>
          </w:tcPr>
          <w:p w14:paraId="36A4DBF2">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Jenis Pengeluaran</w:t>
            </w:r>
          </w:p>
        </w:tc>
        <w:tc>
          <w:tcPr>
            <w:tcW w:w="2880" w:type="dxa"/>
            <w:shd w:val="clear" w:color="auto" w:fill="7E7E7E" w:themeFill="background1" w:themeFillShade="7F"/>
          </w:tcPr>
          <w:p w14:paraId="2D56D9F9">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Biaya (Rp)</w:t>
            </w:r>
          </w:p>
        </w:tc>
      </w:tr>
      <w:tr w14:paraId="0911CF10">
        <w:tc>
          <w:tcPr>
            <w:tcW w:w="2880" w:type="dxa"/>
          </w:tcPr>
          <w:p w14:paraId="65771CD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w:t>
            </w:r>
          </w:p>
        </w:tc>
        <w:tc>
          <w:tcPr>
            <w:tcW w:w="2880" w:type="dxa"/>
          </w:tcPr>
          <w:p w14:paraId="445F3F08">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Bahan Habis Pakai (Lisensi domain 1 tahun, *hosting server premium*, paket data internet tim, ATK)</w:t>
            </w:r>
          </w:p>
        </w:tc>
        <w:tc>
          <w:tcPr>
            <w:tcW w:w="2880" w:type="dxa"/>
          </w:tcPr>
          <w:p w14:paraId="74722BAC">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2.500.000</w:t>
            </w:r>
          </w:p>
        </w:tc>
      </w:tr>
      <w:tr w14:paraId="73B054B9">
        <w:tc>
          <w:tcPr>
            <w:tcW w:w="2880" w:type="dxa"/>
          </w:tcPr>
          <w:p w14:paraId="71988A56">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w:t>
            </w:r>
          </w:p>
        </w:tc>
        <w:tc>
          <w:tcPr>
            <w:tcW w:w="2880" w:type="dxa"/>
          </w:tcPr>
          <w:p w14:paraId="431F561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Sewa dan Jasa (Sewa perangkat penunjang pengujian aplikasi, jasa *cloud service*)</w:t>
            </w:r>
          </w:p>
        </w:tc>
        <w:tc>
          <w:tcPr>
            <w:tcW w:w="2880" w:type="dxa"/>
          </w:tcPr>
          <w:p w14:paraId="2DAAB7DD">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2.000.000</w:t>
            </w:r>
          </w:p>
        </w:tc>
      </w:tr>
      <w:tr w14:paraId="634E538F">
        <w:tc>
          <w:tcPr>
            <w:tcW w:w="2880" w:type="dxa"/>
          </w:tcPr>
          <w:p w14:paraId="04766D82">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w:t>
            </w:r>
          </w:p>
        </w:tc>
        <w:tc>
          <w:tcPr>
            <w:tcW w:w="2880" w:type="dxa"/>
          </w:tcPr>
          <w:p w14:paraId="75AB3F3D">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Perjalanan Lokal (Survei kebutuhan mitra, sosialisasi ke komunitas literasi daerah)</w:t>
            </w:r>
          </w:p>
        </w:tc>
        <w:tc>
          <w:tcPr>
            <w:tcW w:w="2880" w:type="dxa"/>
          </w:tcPr>
          <w:p w14:paraId="4CE2968B">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1.500.000</w:t>
            </w:r>
          </w:p>
        </w:tc>
      </w:tr>
      <w:tr w14:paraId="7B69EF0C">
        <w:tc>
          <w:tcPr>
            <w:tcW w:w="2880" w:type="dxa"/>
          </w:tcPr>
          <w:p w14:paraId="63571B6D">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w:t>
            </w:r>
          </w:p>
        </w:tc>
        <w:tc>
          <w:tcPr>
            <w:tcW w:w="2880" w:type="dxa"/>
          </w:tcPr>
          <w:p w14:paraId="210E8F63">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Lain-lain (Cetak poster pubikasi, pencetakan *manual book*, materai, administrasi)</w:t>
            </w:r>
          </w:p>
        </w:tc>
        <w:tc>
          <w:tcPr>
            <w:tcW w:w="2880" w:type="dxa"/>
          </w:tcPr>
          <w:p w14:paraId="22B15C1B">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1.000.000</w:t>
            </w:r>
          </w:p>
        </w:tc>
      </w:tr>
      <w:tr w14:paraId="35AEBB21">
        <w:tc>
          <w:tcPr>
            <w:tcW w:w="2880" w:type="dxa"/>
            <w:shd w:val="clear" w:color="auto" w:fill="7E7E7E" w:themeFill="background1" w:themeFillShade="7F"/>
          </w:tcPr>
          <w:p w14:paraId="36D311E7">
            <w:pPr>
              <w:spacing w:after="0" w:line="360" w:lineRule="auto"/>
              <w:jc w:val="both"/>
              <w:rPr>
                <w:rFonts w:hint="default" w:ascii="Times New Roman Regular" w:hAnsi="Times New Roman Regular" w:cs="Times New Roman Regular"/>
                <w:color w:val="FFFFFF" w:themeColor="background1"/>
                <w:sz w:val="24"/>
                <w:szCs w:val="24"/>
                <w:highlight w:val="none"/>
                <w14:textFill>
                  <w14:solidFill>
                    <w14:schemeClr w14:val="bg1"/>
                  </w14:solidFill>
                </w14:textFill>
              </w:rPr>
            </w:pPr>
          </w:p>
        </w:tc>
        <w:tc>
          <w:tcPr>
            <w:tcW w:w="2880" w:type="dxa"/>
            <w:shd w:val="clear" w:color="auto" w:fill="7E7E7E" w:themeFill="background1" w:themeFillShade="7F"/>
          </w:tcPr>
          <w:p w14:paraId="21928CBD">
            <w:pPr>
              <w:spacing w:after="0" w:line="360" w:lineRule="auto"/>
              <w:jc w:val="both"/>
              <w:rPr>
                <w:rFonts w:hint="default" w:ascii="Times New Roman Regular" w:hAnsi="Times New Roman Regular" w:cs="Times New Roman Regular"/>
                <w:color w:val="FFFFFF" w:themeColor="background1"/>
                <w:sz w:val="24"/>
                <w:szCs w:val="24"/>
                <w:highlight w:val="none"/>
                <w14:textFill>
                  <w14:solidFill>
                    <w14:schemeClr w14:val="bg1"/>
                  </w14:solidFill>
                </w14:textFill>
              </w:rPr>
            </w:pPr>
            <w:r>
              <w:rPr>
                <w:rFonts w:hint="default" w:ascii="Times New Roman Regular" w:hAnsi="Times New Roman Regular" w:cs="Times New Roman Regular"/>
                <w:color w:val="FFFFFF" w:themeColor="background1"/>
                <w:sz w:val="24"/>
                <w:szCs w:val="24"/>
                <w:highlight w:val="none"/>
                <w14:textFill>
                  <w14:solidFill>
                    <w14:schemeClr w14:val="bg1"/>
                  </w14:solidFill>
                </w14:textFill>
              </w:rPr>
              <w:t>**Total**</w:t>
            </w:r>
          </w:p>
        </w:tc>
        <w:tc>
          <w:tcPr>
            <w:tcW w:w="2880" w:type="dxa"/>
            <w:shd w:val="clear" w:color="auto" w:fill="7E7E7E" w:themeFill="background1" w:themeFillShade="7F"/>
          </w:tcPr>
          <w:p w14:paraId="08742F85">
            <w:pPr>
              <w:spacing w:after="0" w:line="360" w:lineRule="auto"/>
              <w:jc w:val="both"/>
              <w:rPr>
                <w:rFonts w:hint="default" w:ascii="Times New Roman Regular" w:hAnsi="Times New Roman Regular" w:cs="Times New Roman Regular"/>
                <w:color w:val="FFFFFF" w:themeColor="background1"/>
                <w:sz w:val="24"/>
                <w:szCs w:val="24"/>
                <w:highlight w:val="none"/>
                <w14:textFill>
                  <w14:solidFill>
                    <w14:schemeClr w14:val="bg1"/>
                  </w14:solidFill>
                </w14:textFill>
              </w:rPr>
            </w:pPr>
            <w:r>
              <w:rPr>
                <w:rFonts w:hint="default" w:ascii="Times New Roman Regular" w:hAnsi="Times New Roman Regular" w:cs="Times New Roman Regular"/>
                <w:color w:val="FFFFFF" w:themeColor="background1"/>
                <w:sz w:val="24"/>
                <w:szCs w:val="24"/>
                <w:highlight w:val="none"/>
                <w14:textFill>
                  <w14:solidFill>
                    <w14:schemeClr w14:val="bg1"/>
                  </w14:solidFill>
                </w14:textFill>
              </w:rPr>
              <w:t>**7.000.000**</w:t>
            </w:r>
          </w:p>
        </w:tc>
      </w:tr>
    </w:tbl>
    <w:p w14:paraId="08B6520C">
      <w:pPr>
        <w:pStyle w:val="16"/>
        <w:rPr>
          <w:rFonts w:hint="default" w:ascii="Times New Roman Regular" w:hAnsi="Times New Roman Regular" w:cs="Times New Roman Regular"/>
          <w:sz w:val="24"/>
          <w:szCs w:val="24"/>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0" w:name="_Toc907227745"/>
      <w:r>
        <w:rPr>
          <w:rFonts w:hint="default"/>
          <w:color w:val="000000" w:themeColor="text1"/>
          <w:lang w:val="en-US"/>
          <w14:textFill>
            <w14:solidFill>
              <w14:schemeClr w14:val="tx1"/>
            </w14:solidFill>
          </w14:textFill>
        </w:rPr>
        <w:t xml:space="preserve"> Anggaran &amp; Biaya</w:t>
      </w:r>
      <w:bookmarkEnd w:id="20"/>
    </w:p>
    <w:p w14:paraId="05E3EFD4">
      <w:pPr>
        <w:pStyle w:val="3"/>
        <w:bidi w:val="0"/>
        <w:rPr>
          <w:rFonts w:hint="default"/>
        </w:rPr>
      </w:pPr>
      <w:bookmarkStart w:id="21" w:name="_Toc1534945539"/>
      <w:r>
        <w:rPr>
          <w:rFonts w:hint="default"/>
        </w:rPr>
        <w:t>4.2. Jadwal Kegiatan</w:t>
      </w:r>
      <w:bookmarkEnd w:id="2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96"/>
        <w:gridCol w:w="1322"/>
        <w:gridCol w:w="1322"/>
        <w:gridCol w:w="1322"/>
        <w:gridCol w:w="1323"/>
      </w:tblGrid>
      <w:tr w14:paraId="107562EF">
        <w:tc>
          <w:tcPr>
            <w:tcW w:w="1271" w:type="dxa"/>
            <w:shd w:val="clear" w:color="auto" w:fill="7E7E7E" w:themeFill="background1" w:themeFillShade="7F"/>
          </w:tcPr>
          <w:p w14:paraId="343D2D51">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No</w:t>
            </w:r>
          </w:p>
        </w:tc>
        <w:tc>
          <w:tcPr>
            <w:tcW w:w="2296" w:type="dxa"/>
            <w:shd w:val="clear" w:color="auto" w:fill="7E7E7E" w:themeFill="background1" w:themeFillShade="7F"/>
          </w:tcPr>
          <w:p w14:paraId="4A64870A">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Jenis Kegiatan</w:t>
            </w:r>
          </w:p>
        </w:tc>
        <w:tc>
          <w:tcPr>
            <w:tcW w:w="1322" w:type="dxa"/>
            <w:shd w:val="clear" w:color="auto" w:fill="7E7E7E" w:themeFill="background1" w:themeFillShade="7F"/>
          </w:tcPr>
          <w:p w14:paraId="4AA27983">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Bulan 1</w:t>
            </w:r>
          </w:p>
        </w:tc>
        <w:tc>
          <w:tcPr>
            <w:tcW w:w="1322" w:type="dxa"/>
            <w:shd w:val="clear" w:color="auto" w:fill="7E7E7E" w:themeFill="background1" w:themeFillShade="7F"/>
          </w:tcPr>
          <w:p w14:paraId="58F9809D">
            <w:pPr>
              <w:spacing w:after="0" w:line="360" w:lineRule="auto"/>
              <w:jc w:val="both"/>
              <w:rPr>
                <w:rFonts w:hint="default" w:ascii="Times New Roman Regular" w:hAnsi="Times New Roman Regular" w:cs="Times New Roman Regular"/>
                <w:color w:val="FFFFFF" w:themeColor="background1"/>
                <w:sz w:val="24"/>
                <w:szCs w:val="24"/>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Bulan 2</w:t>
            </w:r>
          </w:p>
        </w:tc>
        <w:tc>
          <w:tcPr>
            <w:tcW w:w="1322" w:type="dxa"/>
            <w:shd w:val="clear" w:color="auto" w:fill="7E7E7E" w:themeFill="background1" w:themeFillShade="7F"/>
          </w:tcPr>
          <w:p w14:paraId="31BB8ABA">
            <w:pPr>
              <w:spacing w:after="0" w:line="360" w:lineRule="auto"/>
              <w:jc w:val="both"/>
              <w:rPr>
                <w:rFonts w:hint="default" w:ascii="Times New Roman Regular" w:hAnsi="Times New Roman Regular" w:cs="Times New Roman Regular"/>
                <w:color w:val="FFFFFF" w:themeColor="background1"/>
                <w:sz w:val="24"/>
                <w:szCs w:val="24"/>
                <w:lang w:val="en-US"/>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 xml:space="preserve">Bulan </w:t>
            </w:r>
            <w:r>
              <w:rPr>
                <w:rFonts w:hint="default" w:ascii="Times New Roman Regular" w:hAnsi="Times New Roman Regular" w:cs="Times New Roman Regular"/>
                <w:color w:val="FFFFFF" w:themeColor="background1"/>
                <w:sz w:val="24"/>
                <w:szCs w:val="24"/>
                <w:lang w:val="en-US"/>
                <w14:textFill>
                  <w14:solidFill>
                    <w14:schemeClr w14:val="bg1"/>
                  </w14:solidFill>
                </w14:textFill>
              </w:rPr>
              <w:t>2 M 3</w:t>
            </w:r>
          </w:p>
        </w:tc>
        <w:tc>
          <w:tcPr>
            <w:tcW w:w="1323" w:type="dxa"/>
            <w:shd w:val="clear" w:color="auto" w:fill="7E7E7E" w:themeFill="background1" w:themeFillShade="7F"/>
          </w:tcPr>
          <w:p w14:paraId="369FEEFC">
            <w:pPr>
              <w:spacing w:after="0" w:line="360" w:lineRule="auto"/>
              <w:jc w:val="both"/>
              <w:rPr>
                <w:rFonts w:hint="default" w:ascii="Times New Roman Regular" w:hAnsi="Times New Roman Regular" w:cs="Times New Roman Regular"/>
                <w:color w:val="FFFFFF" w:themeColor="background1"/>
                <w:sz w:val="24"/>
                <w:szCs w:val="24"/>
                <w:lang w:val="en-US"/>
                <w14:textFill>
                  <w14:solidFill>
                    <w14:schemeClr w14:val="bg1"/>
                  </w14:solidFill>
                </w14:textFill>
              </w:rPr>
            </w:pPr>
            <w:r>
              <w:rPr>
                <w:rFonts w:hint="default" w:ascii="Times New Roman Regular" w:hAnsi="Times New Roman Regular" w:cs="Times New Roman Regular"/>
                <w:color w:val="FFFFFF" w:themeColor="background1"/>
                <w:sz w:val="24"/>
                <w:szCs w:val="24"/>
                <w14:textFill>
                  <w14:solidFill>
                    <w14:schemeClr w14:val="bg1"/>
                  </w14:solidFill>
                </w14:textFill>
              </w:rPr>
              <w:t>Bulan</w:t>
            </w:r>
            <w:r>
              <w:rPr>
                <w:rFonts w:hint="default" w:ascii="Times New Roman Regular" w:hAnsi="Times New Roman Regular" w:cs="Times New Roman Regular"/>
                <w:color w:val="FFFFFF" w:themeColor="background1"/>
                <w:sz w:val="24"/>
                <w:szCs w:val="24"/>
                <w:lang w:val="en-US"/>
                <w14:textFill>
                  <w14:solidFill>
                    <w14:schemeClr w14:val="bg1"/>
                  </w14:solidFill>
                </w14:textFill>
              </w:rPr>
              <w:t xml:space="preserve"> 3 </w:t>
            </w:r>
          </w:p>
        </w:tc>
      </w:tr>
      <w:tr w14:paraId="22BF2F45">
        <w:tc>
          <w:tcPr>
            <w:tcW w:w="1271" w:type="dxa"/>
          </w:tcPr>
          <w:p w14:paraId="0810A448">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w:t>
            </w:r>
          </w:p>
        </w:tc>
        <w:tc>
          <w:tcPr>
            <w:tcW w:w="2296" w:type="dxa"/>
          </w:tcPr>
          <w:p w14:paraId="40601932">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Analisis kebutuhan &amp; survei pengguna </w:t>
            </w:r>
          </w:p>
        </w:tc>
        <w:tc>
          <w:tcPr>
            <w:tcW w:w="1322" w:type="dxa"/>
            <w:shd w:val="clear" w:color="auto" w:fill="FFFF00"/>
          </w:tcPr>
          <w:p w14:paraId="07A72D8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p w14:paraId="327E93CB">
            <w:pPr>
              <w:spacing w:after="0" w:line="360" w:lineRule="auto"/>
              <w:jc w:val="both"/>
              <w:rPr>
                <w:rFonts w:hint="default" w:ascii="Times New Roman Regular" w:hAnsi="Times New Roman Regular" w:cs="Times New Roman Regular"/>
                <w:sz w:val="24"/>
                <w:szCs w:val="24"/>
              </w:rPr>
            </w:pPr>
          </w:p>
        </w:tc>
        <w:tc>
          <w:tcPr>
            <w:tcW w:w="1322" w:type="dxa"/>
          </w:tcPr>
          <w:p w14:paraId="5DD0ECFB">
            <w:pPr>
              <w:spacing w:after="0" w:line="360" w:lineRule="auto"/>
              <w:jc w:val="both"/>
              <w:rPr>
                <w:rFonts w:hint="default" w:ascii="Times New Roman Regular" w:hAnsi="Times New Roman Regular" w:cs="Times New Roman Regular"/>
                <w:sz w:val="24"/>
                <w:szCs w:val="24"/>
              </w:rPr>
            </w:pPr>
          </w:p>
        </w:tc>
        <w:tc>
          <w:tcPr>
            <w:tcW w:w="1322" w:type="dxa"/>
          </w:tcPr>
          <w:p w14:paraId="5B21EF33">
            <w:pPr>
              <w:spacing w:after="0" w:line="360" w:lineRule="auto"/>
              <w:jc w:val="both"/>
              <w:rPr>
                <w:rFonts w:hint="default" w:ascii="Times New Roman Regular" w:hAnsi="Times New Roman Regular" w:cs="Times New Roman Regular"/>
                <w:sz w:val="24"/>
                <w:szCs w:val="24"/>
              </w:rPr>
            </w:pPr>
          </w:p>
        </w:tc>
        <w:tc>
          <w:tcPr>
            <w:tcW w:w="1323" w:type="dxa"/>
          </w:tcPr>
          <w:p w14:paraId="1A2C61CA">
            <w:pPr>
              <w:spacing w:after="0" w:line="360" w:lineRule="auto"/>
              <w:jc w:val="both"/>
              <w:rPr>
                <w:rFonts w:hint="default" w:ascii="Times New Roman Regular" w:hAnsi="Times New Roman Regular" w:cs="Times New Roman Regular"/>
                <w:sz w:val="24"/>
                <w:szCs w:val="24"/>
              </w:rPr>
            </w:pPr>
          </w:p>
        </w:tc>
      </w:tr>
      <w:tr w14:paraId="080FC3EA">
        <w:tc>
          <w:tcPr>
            <w:tcW w:w="1271" w:type="dxa"/>
          </w:tcPr>
          <w:p w14:paraId="691DEA0A">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w:t>
            </w:r>
          </w:p>
        </w:tc>
        <w:tc>
          <w:tcPr>
            <w:tcW w:w="2296" w:type="dxa"/>
          </w:tcPr>
          <w:p w14:paraId="4CD52DD8">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Desain antarmuka &amp; </w:t>
            </w:r>
            <w:r>
              <w:rPr>
                <w:rFonts w:hint="default" w:ascii="Times New Roman Bold" w:hAnsi="Times New Roman Bold" w:cs="Times New Roman Bold"/>
                <w:b/>
                <w:bCs/>
                <w:sz w:val="24"/>
                <w:szCs w:val="24"/>
              </w:rPr>
              <w:t>System Design</w:t>
            </w:r>
          </w:p>
        </w:tc>
        <w:tc>
          <w:tcPr>
            <w:tcW w:w="1322" w:type="dxa"/>
            <w:shd w:val="clear" w:color="auto" w:fill="FFFF00"/>
          </w:tcPr>
          <w:p w14:paraId="7F8FA72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2" w:type="dxa"/>
            <w:shd w:val="clear" w:color="auto" w:fill="FFFF00"/>
          </w:tcPr>
          <w:p w14:paraId="4039010A">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2" w:type="dxa"/>
          </w:tcPr>
          <w:p w14:paraId="30B0C774">
            <w:pPr>
              <w:spacing w:after="0" w:line="360" w:lineRule="auto"/>
              <w:jc w:val="both"/>
              <w:rPr>
                <w:rFonts w:hint="default" w:ascii="Times New Roman Regular" w:hAnsi="Times New Roman Regular" w:cs="Times New Roman Regular"/>
                <w:sz w:val="24"/>
                <w:szCs w:val="24"/>
              </w:rPr>
            </w:pPr>
          </w:p>
        </w:tc>
        <w:tc>
          <w:tcPr>
            <w:tcW w:w="1323" w:type="dxa"/>
          </w:tcPr>
          <w:p w14:paraId="69C7CDFD">
            <w:pPr>
              <w:spacing w:after="0" w:line="360" w:lineRule="auto"/>
              <w:jc w:val="both"/>
              <w:rPr>
                <w:rFonts w:hint="default" w:ascii="Times New Roman Regular" w:hAnsi="Times New Roman Regular" w:cs="Times New Roman Regular"/>
                <w:sz w:val="24"/>
                <w:szCs w:val="24"/>
              </w:rPr>
            </w:pPr>
          </w:p>
        </w:tc>
      </w:tr>
      <w:tr w14:paraId="20532344">
        <w:tc>
          <w:tcPr>
            <w:tcW w:w="1271" w:type="dxa"/>
          </w:tcPr>
          <w:p w14:paraId="6FA889A3">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w:t>
            </w:r>
          </w:p>
        </w:tc>
        <w:tc>
          <w:tcPr>
            <w:tcW w:w="2296" w:type="dxa"/>
          </w:tcPr>
          <w:p w14:paraId="48EB341D">
            <w:pPr>
              <w:spacing w:after="0" w:line="36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Implementasi Coding </w:t>
            </w:r>
            <w:r>
              <w:rPr>
                <w:rFonts w:hint="default" w:ascii="Times New Roman Regular" w:hAnsi="Times New Roman Regular" w:cs="Times New Roman Regular"/>
                <w:sz w:val="24"/>
                <w:szCs w:val="24"/>
              </w:rPr>
              <w:t>(HTML, JS, Tailwind)</w:t>
            </w:r>
          </w:p>
        </w:tc>
        <w:tc>
          <w:tcPr>
            <w:tcW w:w="1322" w:type="dxa"/>
          </w:tcPr>
          <w:p w14:paraId="33E8352B">
            <w:pPr>
              <w:spacing w:after="0" w:line="360" w:lineRule="auto"/>
              <w:jc w:val="both"/>
              <w:rPr>
                <w:rFonts w:hint="default" w:ascii="Times New Roman Regular" w:hAnsi="Times New Roman Regular" w:cs="Times New Roman Regular"/>
                <w:sz w:val="24"/>
                <w:szCs w:val="24"/>
              </w:rPr>
            </w:pPr>
          </w:p>
        </w:tc>
        <w:tc>
          <w:tcPr>
            <w:tcW w:w="1322" w:type="dxa"/>
            <w:shd w:val="clear" w:color="auto" w:fill="FFFF00"/>
          </w:tcPr>
          <w:p w14:paraId="2BFC1A16">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2" w:type="dxa"/>
            <w:shd w:val="clear" w:color="auto" w:fill="FFFF00"/>
          </w:tcPr>
          <w:p w14:paraId="756610C2">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3" w:type="dxa"/>
          </w:tcPr>
          <w:p w14:paraId="0FF87617">
            <w:pPr>
              <w:spacing w:after="0" w:line="360" w:lineRule="auto"/>
              <w:jc w:val="both"/>
              <w:rPr>
                <w:rFonts w:hint="default" w:ascii="Times New Roman Regular" w:hAnsi="Times New Roman Regular" w:cs="Times New Roman Regular"/>
                <w:sz w:val="24"/>
                <w:szCs w:val="24"/>
              </w:rPr>
            </w:pPr>
          </w:p>
        </w:tc>
      </w:tr>
      <w:tr w14:paraId="231997C4">
        <w:tc>
          <w:tcPr>
            <w:tcW w:w="1271" w:type="dxa"/>
          </w:tcPr>
          <w:p w14:paraId="64B32485">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w:t>
            </w:r>
          </w:p>
        </w:tc>
        <w:tc>
          <w:tcPr>
            <w:tcW w:w="2296" w:type="dxa"/>
          </w:tcPr>
          <w:p w14:paraId="02745742">
            <w:pPr>
              <w:spacing w:after="0" w:line="36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Testing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&amp; Perbaikan Bug sistem</w:t>
            </w:r>
          </w:p>
        </w:tc>
        <w:tc>
          <w:tcPr>
            <w:tcW w:w="1322" w:type="dxa"/>
          </w:tcPr>
          <w:p w14:paraId="06E796CF">
            <w:pPr>
              <w:spacing w:after="0" w:line="360" w:lineRule="auto"/>
              <w:jc w:val="both"/>
              <w:rPr>
                <w:rFonts w:hint="default" w:ascii="Times New Roman Regular" w:hAnsi="Times New Roman Regular" w:cs="Times New Roman Regular"/>
                <w:sz w:val="24"/>
                <w:szCs w:val="24"/>
              </w:rPr>
            </w:pPr>
          </w:p>
        </w:tc>
        <w:tc>
          <w:tcPr>
            <w:tcW w:w="1322" w:type="dxa"/>
          </w:tcPr>
          <w:p w14:paraId="1FDB4FBD">
            <w:pPr>
              <w:spacing w:after="0" w:line="360" w:lineRule="auto"/>
              <w:jc w:val="both"/>
              <w:rPr>
                <w:rFonts w:hint="default" w:ascii="Times New Roman Regular" w:hAnsi="Times New Roman Regular" w:cs="Times New Roman Regular"/>
                <w:sz w:val="24"/>
                <w:szCs w:val="24"/>
              </w:rPr>
            </w:pPr>
          </w:p>
        </w:tc>
        <w:tc>
          <w:tcPr>
            <w:tcW w:w="1322" w:type="dxa"/>
            <w:shd w:val="clear" w:color="auto" w:fill="FFFF00"/>
          </w:tcPr>
          <w:p w14:paraId="24041B33">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3" w:type="dxa"/>
            <w:shd w:val="clear" w:color="auto" w:fill="FFFF00"/>
          </w:tcPr>
          <w:p w14:paraId="478D224C">
            <w:pPr>
              <w:spacing w:after="0"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X</w:t>
            </w:r>
          </w:p>
        </w:tc>
      </w:tr>
      <w:tr w14:paraId="4D6AF550">
        <w:tc>
          <w:tcPr>
            <w:tcW w:w="1271" w:type="dxa"/>
          </w:tcPr>
          <w:p w14:paraId="4D6F232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w:t>
            </w:r>
          </w:p>
        </w:tc>
        <w:tc>
          <w:tcPr>
            <w:tcW w:w="2296" w:type="dxa"/>
          </w:tcPr>
          <w:p w14:paraId="2351CAFC">
            <w:pPr>
              <w:spacing w:after="0" w:line="36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Deployment</w:t>
            </w:r>
            <w:r>
              <w:rPr>
                <w:rFonts w:hint="default" w:ascii="Times New Roman Regular" w:hAnsi="Times New Roman Regular" w:cs="Times New Roman Regular"/>
                <w:sz w:val="24"/>
                <w:szCs w:val="24"/>
              </w:rPr>
              <w:t>(Hosting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publik) &amp; Sosialisasi</w:t>
            </w:r>
          </w:p>
        </w:tc>
        <w:tc>
          <w:tcPr>
            <w:tcW w:w="1322" w:type="dxa"/>
          </w:tcPr>
          <w:p w14:paraId="4FC3C24B">
            <w:pPr>
              <w:spacing w:after="0" w:line="360" w:lineRule="auto"/>
              <w:jc w:val="both"/>
              <w:rPr>
                <w:rFonts w:hint="default" w:ascii="Times New Roman Regular" w:hAnsi="Times New Roman Regular" w:cs="Times New Roman Regular"/>
                <w:sz w:val="24"/>
                <w:szCs w:val="24"/>
              </w:rPr>
            </w:pPr>
          </w:p>
        </w:tc>
        <w:tc>
          <w:tcPr>
            <w:tcW w:w="1322" w:type="dxa"/>
          </w:tcPr>
          <w:p w14:paraId="7D20A890">
            <w:pPr>
              <w:spacing w:after="0" w:line="360" w:lineRule="auto"/>
              <w:jc w:val="both"/>
              <w:rPr>
                <w:rFonts w:hint="default" w:ascii="Times New Roman Regular" w:hAnsi="Times New Roman Regular" w:cs="Times New Roman Regular"/>
                <w:sz w:val="24"/>
                <w:szCs w:val="24"/>
              </w:rPr>
            </w:pPr>
          </w:p>
        </w:tc>
        <w:tc>
          <w:tcPr>
            <w:tcW w:w="1322" w:type="dxa"/>
            <w:shd w:val="clear" w:color="auto" w:fill="FFFF00"/>
          </w:tcPr>
          <w:p w14:paraId="3C618D5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c>
          <w:tcPr>
            <w:tcW w:w="1323" w:type="dxa"/>
            <w:shd w:val="clear" w:color="auto" w:fill="FFFF00"/>
          </w:tcPr>
          <w:p w14:paraId="11377502">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X</w:t>
            </w:r>
          </w:p>
        </w:tc>
      </w:tr>
      <w:tr w14:paraId="4364ED5B">
        <w:tc>
          <w:tcPr>
            <w:tcW w:w="1271" w:type="dxa"/>
          </w:tcPr>
          <w:p w14:paraId="44F27804">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w:t>
            </w:r>
          </w:p>
        </w:tc>
        <w:tc>
          <w:tcPr>
            <w:tcW w:w="2296" w:type="dxa"/>
          </w:tcPr>
          <w:p w14:paraId="17903EA3">
            <w:pPr>
              <w:spacing w:after="0" w:line="36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Penyusunan Laporan</w:t>
            </w:r>
            <w:r>
              <w:rPr>
                <w:rFonts w:hint="default" w:ascii="Times New Roman Regular" w:hAnsi="Times New Roman Regular" w:cs="Times New Roman Regular"/>
                <w:sz w:val="24"/>
                <w:szCs w:val="24"/>
              </w:rPr>
              <w:t xml:space="preserve"> &amp; Pembuatan Manual Book</w:t>
            </w:r>
          </w:p>
        </w:tc>
        <w:tc>
          <w:tcPr>
            <w:tcW w:w="1322" w:type="dxa"/>
          </w:tcPr>
          <w:p w14:paraId="4B158382">
            <w:pPr>
              <w:spacing w:after="0" w:line="360" w:lineRule="auto"/>
              <w:jc w:val="both"/>
              <w:rPr>
                <w:rFonts w:hint="default" w:ascii="Times New Roman Regular" w:hAnsi="Times New Roman Regular" w:cs="Times New Roman Regular"/>
                <w:sz w:val="24"/>
                <w:szCs w:val="24"/>
              </w:rPr>
            </w:pPr>
          </w:p>
        </w:tc>
        <w:tc>
          <w:tcPr>
            <w:tcW w:w="1322" w:type="dxa"/>
          </w:tcPr>
          <w:p w14:paraId="2357C6EE">
            <w:pPr>
              <w:spacing w:after="0" w:line="360" w:lineRule="auto"/>
              <w:jc w:val="both"/>
              <w:rPr>
                <w:rFonts w:hint="default" w:ascii="Times New Roman Regular" w:hAnsi="Times New Roman Regular" w:cs="Times New Roman Regular"/>
                <w:sz w:val="24"/>
                <w:szCs w:val="24"/>
              </w:rPr>
            </w:pPr>
          </w:p>
        </w:tc>
        <w:tc>
          <w:tcPr>
            <w:tcW w:w="1322" w:type="dxa"/>
          </w:tcPr>
          <w:p w14:paraId="2EC231A2">
            <w:pPr>
              <w:spacing w:after="0" w:line="360" w:lineRule="auto"/>
              <w:jc w:val="both"/>
              <w:rPr>
                <w:rFonts w:hint="default" w:ascii="Times New Roman Regular" w:hAnsi="Times New Roman Regular" w:cs="Times New Roman Regular"/>
                <w:sz w:val="24"/>
                <w:szCs w:val="24"/>
              </w:rPr>
            </w:pPr>
          </w:p>
        </w:tc>
        <w:tc>
          <w:tcPr>
            <w:tcW w:w="1323" w:type="dxa"/>
            <w:shd w:val="clear" w:color="auto" w:fill="FFFF00"/>
          </w:tcPr>
          <w:p w14:paraId="4775B429">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shd w:val="clear" w:fill="FFFF00"/>
              </w:rPr>
              <w:t>X</w:t>
            </w:r>
          </w:p>
        </w:tc>
      </w:tr>
    </w:tbl>
    <w:p w14:paraId="654717F7">
      <w:pPr>
        <w:pStyle w:val="16"/>
        <w:spacing w:line="360" w:lineRule="auto"/>
        <w:jc w:val="both"/>
        <w:rPr>
          <w:rFonts w:hint="default" w:ascii="Times New Roman Regular" w:hAnsi="Times New Roman Regular" w:cs="Times New Roman Regular"/>
          <w:color w:val="000000" w:themeColor="text1"/>
          <w:sz w:val="24"/>
          <w:szCs w:val="24"/>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22" w:name="_Toc1974423195"/>
      <w:r>
        <w:rPr>
          <w:rFonts w:hint="default"/>
          <w:color w:val="000000" w:themeColor="text1"/>
          <w:lang w:val="en-US"/>
          <w14:textFill>
            <w14:solidFill>
              <w14:schemeClr w14:val="tx1"/>
            </w14:solidFill>
          </w14:textFill>
        </w:rPr>
        <w:t xml:space="preserve"> Jadwal Kegiatan</w:t>
      </w:r>
      <w:bookmarkEnd w:id="22"/>
    </w:p>
    <w:p w14:paraId="5EBB80CC">
      <w:pPr>
        <w:spacing w:line="360" w:lineRule="auto"/>
        <w:jc w:val="both"/>
        <w:rPr>
          <w:rFonts w:hint="default" w:ascii="Times New Roman Regular" w:hAnsi="Times New Roman Regular" w:cs="Times New Roman Regular"/>
          <w:sz w:val="24"/>
          <w:szCs w:val="24"/>
        </w:rPr>
      </w:pPr>
    </w:p>
    <w:p w14:paraId="7848F366">
      <w:pPr>
        <w:spacing w:line="360" w:lineRule="auto"/>
        <w:jc w:val="both"/>
        <w:rPr>
          <w:rFonts w:hint="default" w:ascii="Times New Roman Regular" w:hAnsi="Times New Roman Regular" w:cs="Times New Roman Regular"/>
          <w:sz w:val="24"/>
          <w:szCs w:val="24"/>
        </w:rPr>
      </w:pPr>
    </w:p>
    <w:p w14:paraId="31E17A6D">
      <w:pPr>
        <w:spacing w:line="360" w:lineRule="auto"/>
        <w:jc w:val="both"/>
        <w:rPr>
          <w:rFonts w:hint="default" w:ascii="Times New Roman Regular" w:hAnsi="Times New Roman Regular" w:cs="Times New Roman Regular"/>
          <w:sz w:val="24"/>
          <w:szCs w:val="24"/>
        </w:rPr>
      </w:pPr>
    </w:p>
    <w:p w14:paraId="4CC68D55">
      <w:pPr>
        <w:spacing w:line="360" w:lineRule="auto"/>
        <w:jc w:val="both"/>
        <w:rPr>
          <w:rFonts w:hint="default" w:ascii="Times New Roman Regular" w:hAnsi="Times New Roman Regular" w:cs="Times New Roman Regular"/>
          <w:sz w:val="24"/>
          <w:szCs w:val="24"/>
        </w:rPr>
      </w:pPr>
    </w:p>
    <w:p w14:paraId="21B638F4">
      <w:pPr>
        <w:spacing w:line="360" w:lineRule="auto"/>
        <w:jc w:val="both"/>
        <w:rPr>
          <w:rFonts w:hint="default" w:ascii="Times New Roman Regular" w:hAnsi="Times New Roman Regular" w:cs="Times New Roman Regular"/>
          <w:sz w:val="24"/>
          <w:szCs w:val="24"/>
        </w:rPr>
      </w:pPr>
    </w:p>
    <w:p w14:paraId="7969FB93">
      <w:pPr>
        <w:spacing w:line="360" w:lineRule="auto"/>
        <w:jc w:val="both"/>
        <w:rPr>
          <w:rFonts w:hint="default" w:ascii="Times New Roman Regular" w:hAnsi="Times New Roman Regular" w:cs="Times New Roman Regular"/>
          <w:sz w:val="24"/>
          <w:szCs w:val="24"/>
        </w:rPr>
      </w:pPr>
    </w:p>
    <w:p w14:paraId="05FDD843">
      <w:pPr>
        <w:spacing w:line="360" w:lineRule="auto"/>
        <w:jc w:val="both"/>
        <w:rPr>
          <w:rFonts w:hint="default" w:ascii="Times New Roman Regular" w:hAnsi="Times New Roman Regular" w:cs="Times New Roman Regular"/>
          <w:sz w:val="24"/>
          <w:szCs w:val="24"/>
        </w:rPr>
      </w:pPr>
    </w:p>
    <w:p w14:paraId="3A224883">
      <w:pPr>
        <w:spacing w:line="360" w:lineRule="auto"/>
        <w:jc w:val="both"/>
        <w:rPr>
          <w:rFonts w:hint="default" w:ascii="Times New Roman Regular" w:hAnsi="Times New Roman Regular" w:cs="Times New Roman Regular"/>
          <w:sz w:val="24"/>
          <w:szCs w:val="24"/>
        </w:rPr>
      </w:pPr>
    </w:p>
    <w:p w14:paraId="1E756586">
      <w:pPr>
        <w:spacing w:line="360" w:lineRule="auto"/>
        <w:jc w:val="both"/>
        <w:rPr>
          <w:rFonts w:hint="default" w:ascii="Times New Roman Regular" w:hAnsi="Times New Roman Regular" w:cs="Times New Roman Regular"/>
          <w:sz w:val="24"/>
          <w:szCs w:val="24"/>
        </w:rPr>
      </w:pPr>
    </w:p>
    <w:p w14:paraId="4F44EB5E">
      <w:pPr>
        <w:spacing w:line="360" w:lineRule="auto"/>
        <w:jc w:val="both"/>
        <w:rPr>
          <w:rFonts w:hint="default" w:ascii="Times New Roman Regular" w:hAnsi="Times New Roman Regular" w:cs="Times New Roman Regular"/>
          <w:sz w:val="24"/>
          <w:szCs w:val="24"/>
        </w:rPr>
      </w:pPr>
    </w:p>
    <w:p w14:paraId="20FD7BA0">
      <w:pPr>
        <w:spacing w:line="360" w:lineRule="auto"/>
        <w:jc w:val="both"/>
        <w:rPr>
          <w:rFonts w:hint="default" w:ascii="Times New Roman Regular" w:hAnsi="Times New Roman Regular" w:cs="Times New Roman Regular"/>
          <w:sz w:val="24"/>
          <w:szCs w:val="24"/>
        </w:rPr>
      </w:pPr>
    </w:p>
    <w:p w14:paraId="48067E6E">
      <w:pPr>
        <w:spacing w:line="360" w:lineRule="auto"/>
        <w:jc w:val="both"/>
        <w:rPr>
          <w:rFonts w:hint="default" w:ascii="Times New Roman Regular" w:hAnsi="Times New Roman Regular" w:cs="Times New Roman Regular"/>
          <w:sz w:val="24"/>
          <w:szCs w:val="24"/>
        </w:rPr>
      </w:pPr>
    </w:p>
    <w:p w14:paraId="664CFF99">
      <w:pPr>
        <w:spacing w:line="360" w:lineRule="auto"/>
        <w:jc w:val="both"/>
        <w:rPr>
          <w:rFonts w:hint="default" w:ascii="Times New Roman Regular" w:hAnsi="Times New Roman Regular" w:cs="Times New Roman Regular"/>
          <w:sz w:val="24"/>
          <w:szCs w:val="24"/>
        </w:rPr>
      </w:pPr>
    </w:p>
    <w:p w14:paraId="64CC6037">
      <w:pPr>
        <w:spacing w:line="360" w:lineRule="auto"/>
        <w:jc w:val="both"/>
        <w:rPr>
          <w:rFonts w:hint="default" w:ascii="Times New Roman Regular" w:hAnsi="Times New Roman Regular" w:cs="Times New Roman Regular"/>
          <w:sz w:val="24"/>
          <w:szCs w:val="24"/>
        </w:rPr>
      </w:pPr>
    </w:p>
    <w:p w14:paraId="052212F3">
      <w:pPr>
        <w:spacing w:line="360" w:lineRule="auto"/>
        <w:jc w:val="both"/>
        <w:rPr>
          <w:rFonts w:hint="default" w:ascii="Times New Roman Regular" w:hAnsi="Times New Roman Regular" w:cs="Times New Roman Regular"/>
          <w:sz w:val="24"/>
          <w:szCs w:val="24"/>
        </w:rPr>
      </w:pPr>
    </w:p>
    <w:p w14:paraId="573A72EC">
      <w:pPr>
        <w:spacing w:line="360" w:lineRule="auto"/>
        <w:jc w:val="both"/>
        <w:rPr>
          <w:rFonts w:hint="default" w:ascii="Times New Roman Regular" w:hAnsi="Times New Roman Regular" w:cs="Times New Roman Regular"/>
          <w:sz w:val="24"/>
          <w:szCs w:val="24"/>
        </w:rPr>
      </w:pPr>
    </w:p>
    <w:p w14:paraId="113688CA">
      <w:pPr>
        <w:spacing w:line="360" w:lineRule="auto"/>
        <w:jc w:val="both"/>
        <w:rPr>
          <w:rFonts w:hint="default" w:ascii="Times New Roman Regular" w:hAnsi="Times New Roman Regular" w:cs="Times New Roman Regular"/>
          <w:sz w:val="24"/>
          <w:szCs w:val="24"/>
        </w:rPr>
      </w:pPr>
    </w:p>
    <w:p w14:paraId="5F39F819">
      <w:pPr>
        <w:pStyle w:val="2"/>
        <w:bidi w:val="0"/>
        <w:rPr>
          <w:rFonts w:hint="default"/>
        </w:rPr>
      </w:pPr>
      <w:bookmarkStart w:id="23" w:name="_Toc108622562"/>
      <w:r>
        <w:rPr>
          <w:rFonts w:hint="default"/>
        </w:rPr>
        <w:t>DAFTAR PUSTAKA</w:t>
      </w:r>
      <w:bookmarkEnd w:id="23"/>
    </w:p>
    <w:p w14:paraId="3671DA0C">
      <w:pPr>
        <w:spacing w:line="360" w:lineRule="auto"/>
        <w:jc w:val="center"/>
        <w:rPr>
          <w:rFonts w:hint="default" w:ascii="Times New Roman Regular" w:hAnsi="Times New Roman Regular" w:cs="Times New Roman Regular"/>
          <w:sz w:val="24"/>
          <w:szCs w:val="24"/>
        </w:rPr>
      </w:pPr>
    </w:p>
    <w:p w14:paraId="0D995877">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 Fatta, H., &amp; Marco, R. (2020). Analisis Pengembangan Sistem Informasi Berbasis Web Menggunakan Metode Waterfall. Jurnal Dasi: Jurnal Ilmiah Teknologi Informasi, 21(1), 15-23.</w:t>
      </w:r>
    </w:p>
    <w:p w14:paraId="76FD6558">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Hidayat, R., &amp; Marlina, S. (2022). Implementasi Framework Tailwind CSS dalam Membangun Antarmuka Web yang Responsif dan Dinamis. Jurnal Teknologi dan Sistem Informasi (JTIS), 3(2), 88-95.</w:t>
      </w:r>
    </w:p>
    <w:p w14:paraId="45F68700">
      <w:pPr>
        <w:pStyle w:val="29"/>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Pratama, A. Y., &amp; Wijaya, K. (2023). Pemanfaatan Web Storage API (localStorage) Sebagai Alternatif Media Penyimpanan Data Klien pada Aplikasi Web Interaktif. Jurnal Edukasi dan Penelitian Informatika (JEPIN), 9(1), 112-119.</w:t>
      </w:r>
    </w:p>
    <w:p w14:paraId="3CEB5F48">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095EB5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6F7E69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FA0A409">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716A85C7">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07ADBE9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CEFBA75">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B9F7CC1">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B173547">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5A54950">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E0B102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1160964F">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37F04B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1EA01B9">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A0B55FF">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309D2433">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859E4C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6BBC7904">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4C041ECA">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283CD137">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9EE309C">
      <w:pPr>
        <w:pStyle w:val="29"/>
        <w:numPr>
          <w:numId w:val="0"/>
        </w:numPr>
        <w:spacing w:after="200" w:line="360" w:lineRule="auto"/>
        <w:contextualSpacing/>
        <w:jc w:val="both"/>
        <w:rPr>
          <w:rFonts w:hint="default" w:ascii="Times New Roman Regular" w:hAnsi="Times New Roman Regular" w:cs="Times New Roman Regular"/>
          <w:sz w:val="24"/>
          <w:szCs w:val="24"/>
        </w:rPr>
      </w:pPr>
    </w:p>
    <w:p w14:paraId="5CBD8281">
      <w:pPr>
        <w:pStyle w:val="2"/>
        <w:bidi w:val="0"/>
        <w:rPr>
          <w:rFonts w:hint="default"/>
        </w:rPr>
      </w:pPr>
      <w:bookmarkStart w:id="24" w:name="_Toc258299584"/>
      <w:r>
        <w:rPr>
          <w:rFonts w:hint="default"/>
        </w:rPr>
        <w:t>LAMPIRAN</w:t>
      </w:r>
      <w:bookmarkEnd w:id="24"/>
    </w:p>
    <w:p w14:paraId="3FCA4B9B">
      <w:pPr>
        <w:rPr>
          <w:rFonts w:hint="default"/>
        </w:rPr>
      </w:pPr>
    </w:p>
    <w:p w14:paraId="7062A0AE">
      <w:pPr>
        <w:pStyle w:val="3"/>
        <w:bidi w:val="0"/>
        <w:rPr>
          <w:rFonts w:hint="default"/>
          <w:lang w:val="en-US"/>
        </w:rPr>
      </w:pPr>
      <w:bookmarkStart w:id="25" w:name="_Toc1176657701"/>
      <w:r>
        <w:rPr>
          <w:rFonts w:hint="default"/>
        </w:rPr>
        <w:t>Lampiran 1. Biodata Ketua dan Anggota</w:t>
      </w:r>
      <w:r>
        <w:rPr>
          <w:rFonts w:hint="default"/>
          <w:lang w:val="en-US"/>
        </w:rPr>
        <w:t>.</w:t>
      </w:r>
      <w:bookmarkEnd w:id="25"/>
    </w:p>
    <w:p w14:paraId="715E2EAE">
      <w:pPr>
        <w:pStyle w:val="4"/>
        <w:bidi w:val="0"/>
        <w:rPr>
          <w:rFonts w:hint="default"/>
        </w:rPr>
      </w:pPr>
      <w:bookmarkStart w:id="26" w:name="_Toc2056559131"/>
      <w:r>
        <w:rPr>
          <w:rFonts w:hint="default"/>
        </w:rPr>
        <w:t>1. Biodata Ketua Pelaksana</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767"/>
        <w:gridCol w:w="5336"/>
      </w:tblGrid>
      <w:tr w14:paraId="49E3ED6F">
        <w:trPr>
          <w:jc w:val="center"/>
        </w:trPr>
        <w:tc>
          <w:tcPr>
            <w:tcW w:w="537" w:type="dxa"/>
            <w:shd w:val="clear" w:color="auto" w:fill="4F81BD" w:themeFill="accent1"/>
          </w:tcPr>
          <w:p w14:paraId="57BD410B">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No</w:t>
            </w:r>
          </w:p>
        </w:tc>
        <w:tc>
          <w:tcPr>
            <w:tcW w:w="2767" w:type="dxa"/>
            <w:shd w:val="clear" w:color="auto" w:fill="4F81BD" w:themeFill="accent1"/>
          </w:tcPr>
          <w:p w14:paraId="536CC9CD">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Komponen Identitas</w:t>
            </w:r>
          </w:p>
        </w:tc>
        <w:tc>
          <w:tcPr>
            <w:tcW w:w="5336" w:type="dxa"/>
            <w:shd w:val="clear" w:color="auto" w:fill="4F81BD" w:themeFill="accent1"/>
          </w:tcPr>
          <w:p w14:paraId="01D1A61D">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Keterangan</w:t>
            </w:r>
          </w:p>
        </w:tc>
      </w:tr>
      <w:tr w14:paraId="4D4B41A3">
        <w:trPr>
          <w:jc w:val="center"/>
        </w:trPr>
        <w:tc>
          <w:tcPr>
            <w:tcW w:w="537" w:type="dxa"/>
          </w:tcPr>
          <w:p w14:paraId="16C204FE">
            <w:pPr>
              <w:spacing w:after="0" w:line="240" w:lineRule="auto"/>
            </w:pPr>
            <w:r>
              <w:t>1</w:t>
            </w:r>
          </w:p>
        </w:tc>
        <w:tc>
          <w:tcPr>
            <w:tcW w:w="2767" w:type="dxa"/>
          </w:tcPr>
          <w:p w14:paraId="64454279">
            <w:pPr>
              <w:spacing w:after="0" w:line="240" w:lineRule="auto"/>
            </w:pPr>
            <w:r>
              <w:t>Nama Lengkap</w:t>
            </w:r>
          </w:p>
        </w:tc>
        <w:tc>
          <w:tcPr>
            <w:tcW w:w="5336" w:type="dxa"/>
          </w:tcPr>
          <w:p w14:paraId="3D370B8A">
            <w:pPr>
              <w:spacing w:after="0" w:line="240" w:lineRule="auto"/>
            </w:pPr>
            <w:r>
              <w:t>Abdullah Affan Rizqoni</w:t>
            </w:r>
          </w:p>
        </w:tc>
      </w:tr>
      <w:tr w14:paraId="67A4D91E">
        <w:trPr>
          <w:jc w:val="center"/>
        </w:trPr>
        <w:tc>
          <w:tcPr>
            <w:tcW w:w="537" w:type="dxa"/>
          </w:tcPr>
          <w:p w14:paraId="42BDFDFC">
            <w:pPr>
              <w:spacing w:after="0" w:line="240" w:lineRule="auto"/>
            </w:pPr>
            <w:r>
              <w:t>2</w:t>
            </w:r>
          </w:p>
        </w:tc>
        <w:tc>
          <w:tcPr>
            <w:tcW w:w="2767" w:type="dxa"/>
          </w:tcPr>
          <w:p w14:paraId="3E89020D">
            <w:pPr>
              <w:spacing w:after="0" w:line="240" w:lineRule="auto"/>
            </w:pPr>
            <w:r>
              <w:t>Jenis Kelamin</w:t>
            </w:r>
          </w:p>
        </w:tc>
        <w:tc>
          <w:tcPr>
            <w:tcW w:w="5336" w:type="dxa"/>
          </w:tcPr>
          <w:p w14:paraId="42B1A5B8">
            <w:pPr>
              <w:spacing w:after="0" w:line="240" w:lineRule="auto"/>
            </w:pPr>
            <w:r>
              <w:t>Laki-laki</w:t>
            </w:r>
          </w:p>
        </w:tc>
      </w:tr>
      <w:tr w14:paraId="1AA1643C">
        <w:trPr>
          <w:jc w:val="center"/>
        </w:trPr>
        <w:tc>
          <w:tcPr>
            <w:tcW w:w="537" w:type="dxa"/>
          </w:tcPr>
          <w:p w14:paraId="6FF12430">
            <w:pPr>
              <w:spacing w:after="0" w:line="240" w:lineRule="auto"/>
            </w:pPr>
            <w:r>
              <w:t>3</w:t>
            </w:r>
          </w:p>
        </w:tc>
        <w:tc>
          <w:tcPr>
            <w:tcW w:w="2767" w:type="dxa"/>
          </w:tcPr>
          <w:p w14:paraId="61115539">
            <w:pPr>
              <w:spacing w:after="0" w:line="240" w:lineRule="auto"/>
            </w:pPr>
            <w:r>
              <w:t>Program Studi</w:t>
            </w:r>
          </w:p>
        </w:tc>
        <w:tc>
          <w:tcPr>
            <w:tcW w:w="5336" w:type="dxa"/>
          </w:tcPr>
          <w:p w14:paraId="27806042">
            <w:pPr>
              <w:spacing w:after="0" w:line="240" w:lineRule="auto"/>
            </w:pPr>
            <w:r>
              <w:t>Teknologi Informasi</w:t>
            </w:r>
          </w:p>
        </w:tc>
      </w:tr>
      <w:tr w14:paraId="1BC9F4CA">
        <w:trPr>
          <w:jc w:val="center"/>
        </w:trPr>
        <w:tc>
          <w:tcPr>
            <w:tcW w:w="537" w:type="dxa"/>
          </w:tcPr>
          <w:p w14:paraId="300BB95F">
            <w:pPr>
              <w:spacing w:after="0" w:line="240" w:lineRule="auto"/>
            </w:pPr>
            <w:r>
              <w:t>4</w:t>
            </w:r>
          </w:p>
        </w:tc>
        <w:tc>
          <w:tcPr>
            <w:tcW w:w="2767" w:type="dxa"/>
          </w:tcPr>
          <w:p w14:paraId="4FC3162B">
            <w:pPr>
              <w:spacing w:after="0" w:line="240" w:lineRule="auto"/>
            </w:pPr>
            <w:r>
              <w:t>NIM</w:t>
            </w:r>
          </w:p>
        </w:tc>
        <w:tc>
          <w:tcPr>
            <w:tcW w:w="5336" w:type="dxa"/>
          </w:tcPr>
          <w:p w14:paraId="2AED63E0">
            <w:pPr>
              <w:spacing w:after="0" w:line="240" w:lineRule="auto"/>
            </w:pPr>
            <w:r>
              <w:t>25SA31A067</w:t>
            </w:r>
          </w:p>
        </w:tc>
      </w:tr>
      <w:tr w14:paraId="1241543A">
        <w:trPr>
          <w:jc w:val="center"/>
        </w:trPr>
        <w:tc>
          <w:tcPr>
            <w:tcW w:w="537" w:type="dxa"/>
          </w:tcPr>
          <w:p w14:paraId="379320F0">
            <w:pPr>
              <w:spacing w:after="0" w:line="240" w:lineRule="auto"/>
            </w:pPr>
            <w:r>
              <w:t>5</w:t>
            </w:r>
          </w:p>
        </w:tc>
        <w:tc>
          <w:tcPr>
            <w:tcW w:w="2767" w:type="dxa"/>
          </w:tcPr>
          <w:p w14:paraId="3C14FDBE">
            <w:pPr>
              <w:spacing w:after="0" w:line="240" w:lineRule="auto"/>
            </w:pPr>
            <w:r>
              <w:t>Tempat dan Tanggal Lahir</w:t>
            </w:r>
          </w:p>
        </w:tc>
        <w:tc>
          <w:tcPr>
            <w:tcW w:w="5336" w:type="dxa"/>
          </w:tcPr>
          <w:p w14:paraId="4F6223C1">
            <w:pPr>
              <w:spacing w:after="0" w:line="240" w:lineRule="auto"/>
            </w:pPr>
            <w:r>
              <w:t>Indramayu, 04 November 2005</w:t>
            </w:r>
          </w:p>
        </w:tc>
      </w:tr>
      <w:tr w14:paraId="4735DEF4">
        <w:trPr>
          <w:jc w:val="center"/>
        </w:trPr>
        <w:tc>
          <w:tcPr>
            <w:tcW w:w="537" w:type="dxa"/>
          </w:tcPr>
          <w:p w14:paraId="5140E04C">
            <w:pPr>
              <w:spacing w:after="0" w:line="240" w:lineRule="auto"/>
            </w:pPr>
            <w:r>
              <w:t>6</w:t>
            </w:r>
          </w:p>
        </w:tc>
        <w:tc>
          <w:tcPr>
            <w:tcW w:w="2767" w:type="dxa"/>
          </w:tcPr>
          <w:p w14:paraId="6FA4E06A">
            <w:pPr>
              <w:spacing w:after="0" w:line="240" w:lineRule="auto"/>
            </w:pPr>
            <w:r>
              <w:t>Alamat Rumah</w:t>
            </w:r>
          </w:p>
        </w:tc>
        <w:tc>
          <w:tcPr>
            <w:tcW w:w="5336" w:type="dxa"/>
          </w:tcPr>
          <w:p w14:paraId="3850835A">
            <w:pPr>
              <w:spacing w:after="0" w:line="240" w:lineRule="auto"/>
            </w:pPr>
            <w:r>
              <w:t>Karangturi RT 04/RW 03, Indramayu</w:t>
            </w:r>
          </w:p>
        </w:tc>
      </w:tr>
      <w:tr w14:paraId="0C3F1FFA">
        <w:trPr>
          <w:jc w:val="center"/>
        </w:trPr>
        <w:tc>
          <w:tcPr>
            <w:tcW w:w="537" w:type="dxa"/>
          </w:tcPr>
          <w:p w14:paraId="6FEB1879">
            <w:pPr>
              <w:spacing w:after="0" w:line="240" w:lineRule="auto"/>
            </w:pPr>
            <w:r>
              <w:t>7</w:t>
            </w:r>
          </w:p>
        </w:tc>
        <w:tc>
          <w:tcPr>
            <w:tcW w:w="2767" w:type="dxa"/>
          </w:tcPr>
          <w:p w14:paraId="1A01BB3D">
            <w:pPr>
              <w:spacing w:after="0" w:line="240" w:lineRule="auto"/>
            </w:pPr>
            <w:r>
              <w:t>E-mail</w:t>
            </w:r>
          </w:p>
        </w:tc>
        <w:tc>
          <w:tcPr>
            <w:tcW w:w="5336" w:type="dxa"/>
          </w:tcPr>
          <w:p w14:paraId="6C45B474">
            <w:pPr>
              <w:spacing w:after="0" w:line="240" w:lineRule="auto"/>
            </w:pPr>
            <w:r>
              <w:t>abdullahafanr@gmail.com</w:t>
            </w:r>
          </w:p>
        </w:tc>
      </w:tr>
      <w:tr w14:paraId="2F190339">
        <w:trPr>
          <w:jc w:val="center"/>
        </w:trPr>
        <w:tc>
          <w:tcPr>
            <w:tcW w:w="537" w:type="dxa"/>
          </w:tcPr>
          <w:p w14:paraId="47625BC7">
            <w:pPr>
              <w:spacing w:after="0" w:line="240" w:lineRule="auto"/>
            </w:pPr>
            <w:r>
              <w:t>8</w:t>
            </w:r>
          </w:p>
        </w:tc>
        <w:tc>
          <w:tcPr>
            <w:tcW w:w="2767" w:type="dxa"/>
          </w:tcPr>
          <w:p w14:paraId="14405781">
            <w:pPr>
              <w:spacing w:after="0" w:line="240" w:lineRule="auto"/>
            </w:pPr>
            <w:r>
              <w:t>Nomor Telepon / HP</w:t>
            </w:r>
          </w:p>
        </w:tc>
        <w:tc>
          <w:tcPr>
            <w:tcW w:w="5336" w:type="dxa"/>
          </w:tcPr>
          <w:p w14:paraId="1A4A5B8B">
            <w:pPr>
              <w:spacing w:after="0" w:line="240" w:lineRule="auto"/>
            </w:pPr>
            <w:r>
              <w:t>085156406786</w:t>
            </w:r>
          </w:p>
        </w:tc>
      </w:tr>
    </w:tbl>
    <w:p w14:paraId="6B280D2F">
      <w:pPr>
        <w:pStyle w:val="16"/>
        <w:ind w:firstLine="180" w:firstLineChars="10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27" w:name="_Toc1994718982"/>
      <w:r>
        <w:rPr>
          <w:rFonts w:hint="default"/>
          <w:color w:val="000000" w:themeColor="text1"/>
          <w:lang w:val="en-US"/>
          <w14:textFill>
            <w14:solidFill>
              <w14:schemeClr w14:val="tx1"/>
            </w14:solidFill>
          </w14:textFill>
        </w:rPr>
        <w:t xml:space="preserve"> Biodata Ketua Pelaksana</w:t>
      </w:r>
      <w:bookmarkEnd w:id="27"/>
    </w:p>
    <w:p w14:paraId="2263343B">
      <w:pPr>
        <w:pStyle w:val="4"/>
        <w:bidi w:val="0"/>
        <w:rPr>
          <w:rFonts w:hint="default"/>
        </w:rPr>
      </w:pPr>
      <w:bookmarkStart w:id="28" w:name="_Toc840016252"/>
      <w:r>
        <w:rPr>
          <w:rFonts w:hint="default"/>
        </w:rPr>
        <w:t>2. Biodata Anggota Pelaksana</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2766"/>
        <w:gridCol w:w="5332"/>
      </w:tblGrid>
      <w:tr w14:paraId="73833538">
        <w:trPr>
          <w:trHeight w:val="226" w:hRule="atLeast"/>
          <w:jc w:val="center"/>
        </w:trPr>
        <w:tc>
          <w:tcPr>
            <w:tcW w:w="542" w:type="dxa"/>
            <w:shd w:val="clear" w:color="auto" w:fill="4F81BD" w:themeFill="accent1"/>
          </w:tcPr>
          <w:p w14:paraId="4C848A62">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No</w:t>
            </w:r>
          </w:p>
        </w:tc>
        <w:tc>
          <w:tcPr>
            <w:tcW w:w="2766" w:type="dxa"/>
            <w:shd w:val="clear" w:color="auto" w:fill="4F81BD" w:themeFill="accent1"/>
          </w:tcPr>
          <w:p w14:paraId="4879AE3E">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Komponen Identitas</w:t>
            </w:r>
          </w:p>
        </w:tc>
        <w:tc>
          <w:tcPr>
            <w:tcW w:w="5332" w:type="dxa"/>
            <w:shd w:val="clear" w:color="auto" w:fill="4F81BD" w:themeFill="accent1"/>
          </w:tcPr>
          <w:p w14:paraId="338893C1">
            <w:pPr>
              <w:spacing w:after="0"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Keterangan</w:t>
            </w:r>
          </w:p>
        </w:tc>
      </w:tr>
      <w:tr w14:paraId="33ED7B49">
        <w:trPr>
          <w:jc w:val="center"/>
        </w:trPr>
        <w:tc>
          <w:tcPr>
            <w:tcW w:w="542" w:type="dxa"/>
          </w:tcPr>
          <w:p w14:paraId="22121B1B">
            <w:pPr>
              <w:spacing w:after="0" w:line="240" w:lineRule="auto"/>
            </w:pPr>
            <w:r>
              <w:t>1</w:t>
            </w:r>
          </w:p>
        </w:tc>
        <w:tc>
          <w:tcPr>
            <w:tcW w:w="2766" w:type="dxa"/>
          </w:tcPr>
          <w:p w14:paraId="5D07002A">
            <w:pPr>
              <w:spacing w:after="0" w:line="240" w:lineRule="auto"/>
            </w:pPr>
            <w:r>
              <w:t>Nama Lengkap</w:t>
            </w:r>
          </w:p>
        </w:tc>
        <w:tc>
          <w:tcPr>
            <w:tcW w:w="5332" w:type="dxa"/>
          </w:tcPr>
          <w:p w14:paraId="4170108F">
            <w:pPr>
              <w:spacing w:after="0" w:line="240" w:lineRule="auto"/>
            </w:pPr>
            <w:r>
              <w:t>Taufiq Solahudin</w:t>
            </w:r>
          </w:p>
        </w:tc>
      </w:tr>
      <w:tr w14:paraId="0C41FD2C">
        <w:trPr>
          <w:jc w:val="center"/>
        </w:trPr>
        <w:tc>
          <w:tcPr>
            <w:tcW w:w="542" w:type="dxa"/>
          </w:tcPr>
          <w:p w14:paraId="7675E1C7">
            <w:pPr>
              <w:spacing w:after="0" w:line="240" w:lineRule="auto"/>
            </w:pPr>
            <w:r>
              <w:t>2</w:t>
            </w:r>
          </w:p>
        </w:tc>
        <w:tc>
          <w:tcPr>
            <w:tcW w:w="2766" w:type="dxa"/>
          </w:tcPr>
          <w:p w14:paraId="7B7915E7">
            <w:pPr>
              <w:spacing w:after="0" w:line="240" w:lineRule="auto"/>
            </w:pPr>
            <w:r>
              <w:t>Jenis Kelamin</w:t>
            </w:r>
          </w:p>
        </w:tc>
        <w:tc>
          <w:tcPr>
            <w:tcW w:w="5332" w:type="dxa"/>
          </w:tcPr>
          <w:p w14:paraId="4B88A24F">
            <w:pPr>
              <w:spacing w:after="0" w:line="240" w:lineRule="auto"/>
            </w:pPr>
            <w:r>
              <w:t>Laki-laki</w:t>
            </w:r>
          </w:p>
        </w:tc>
      </w:tr>
      <w:tr w14:paraId="3153B9DA">
        <w:trPr>
          <w:jc w:val="center"/>
        </w:trPr>
        <w:tc>
          <w:tcPr>
            <w:tcW w:w="542" w:type="dxa"/>
          </w:tcPr>
          <w:p w14:paraId="5F2CCC61">
            <w:pPr>
              <w:spacing w:after="0" w:line="240" w:lineRule="auto"/>
            </w:pPr>
            <w:r>
              <w:t>3</w:t>
            </w:r>
          </w:p>
        </w:tc>
        <w:tc>
          <w:tcPr>
            <w:tcW w:w="2766" w:type="dxa"/>
          </w:tcPr>
          <w:p w14:paraId="1F02E87A">
            <w:pPr>
              <w:spacing w:after="0" w:line="240" w:lineRule="auto"/>
            </w:pPr>
            <w:r>
              <w:t>Program Studi</w:t>
            </w:r>
          </w:p>
        </w:tc>
        <w:tc>
          <w:tcPr>
            <w:tcW w:w="5332" w:type="dxa"/>
          </w:tcPr>
          <w:p w14:paraId="066197DE">
            <w:pPr>
              <w:spacing w:after="0" w:line="240" w:lineRule="auto"/>
            </w:pPr>
            <w:r>
              <w:t>Teknologi Informasi</w:t>
            </w:r>
          </w:p>
        </w:tc>
      </w:tr>
      <w:tr w14:paraId="5E0D6A2B">
        <w:trPr>
          <w:jc w:val="center"/>
        </w:trPr>
        <w:tc>
          <w:tcPr>
            <w:tcW w:w="542" w:type="dxa"/>
          </w:tcPr>
          <w:p w14:paraId="77CDDC7C">
            <w:pPr>
              <w:spacing w:after="0" w:line="240" w:lineRule="auto"/>
            </w:pPr>
            <w:r>
              <w:t>4</w:t>
            </w:r>
          </w:p>
        </w:tc>
        <w:tc>
          <w:tcPr>
            <w:tcW w:w="2766" w:type="dxa"/>
          </w:tcPr>
          <w:p w14:paraId="61EFF5BC">
            <w:pPr>
              <w:spacing w:after="0" w:line="240" w:lineRule="auto"/>
            </w:pPr>
            <w:r>
              <w:t>NIM</w:t>
            </w:r>
          </w:p>
        </w:tc>
        <w:tc>
          <w:tcPr>
            <w:tcW w:w="5332" w:type="dxa"/>
          </w:tcPr>
          <w:p w14:paraId="793D8AF2">
            <w:pPr>
              <w:spacing w:after="0" w:line="240" w:lineRule="auto"/>
            </w:pPr>
            <w:r>
              <w:t>25SA31A064</w:t>
            </w:r>
          </w:p>
        </w:tc>
      </w:tr>
      <w:tr w14:paraId="0949D0A0">
        <w:trPr>
          <w:jc w:val="center"/>
        </w:trPr>
        <w:tc>
          <w:tcPr>
            <w:tcW w:w="542" w:type="dxa"/>
          </w:tcPr>
          <w:p w14:paraId="174816C9">
            <w:pPr>
              <w:spacing w:after="0" w:line="240" w:lineRule="auto"/>
            </w:pPr>
            <w:r>
              <w:t>5</w:t>
            </w:r>
          </w:p>
        </w:tc>
        <w:tc>
          <w:tcPr>
            <w:tcW w:w="2766" w:type="dxa"/>
          </w:tcPr>
          <w:p w14:paraId="3DF3DE37">
            <w:pPr>
              <w:spacing w:after="0" w:line="240" w:lineRule="auto"/>
            </w:pPr>
            <w:r>
              <w:t>Tempat dan Tanggal Lahir</w:t>
            </w:r>
          </w:p>
        </w:tc>
        <w:tc>
          <w:tcPr>
            <w:tcW w:w="5332" w:type="dxa"/>
          </w:tcPr>
          <w:p w14:paraId="498D9216">
            <w:pPr>
              <w:spacing w:after="0" w:line="240" w:lineRule="auto"/>
            </w:pPr>
            <w:r>
              <w:t>Purbalingga, 08 Februari 2007</w:t>
            </w:r>
          </w:p>
        </w:tc>
      </w:tr>
      <w:tr w14:paraId="3DAF8FD5">
        <w:trPr>
          <w:jc w:val="center"/>
        </w:trPr>
        <w:tc>
          <w:tcPr>
            <w:tcW w:w="542" w:type="dxa"/>
          </w:tcPr>
          <w:p w14:paraId="4B67E517">
            <w:pPr>
              <w:spacing w:after="0" w:line="240" w:lineRule="auto"/>
            </w:pPr>
            <w:r>
              <w:t>6</w:t>
            </w:r>
          </w:p>
        </w:tc>
        <w:tc>
          <w:tcPr>
            <w:tcW w:w="2766" w:type="dxa"/>
          </w:tcPr>
          <w:p w14:paraId="4C5709B0">
            <w:pPr>
              <w:spacing w:after="0" w:line="240" w:lineRule="auto"/>
            </w:pPr>
            <w:r>
              <w:t>Alamat Rumah</w:t>
            </w:r>
          </w:p>
        </w:tc>
        <w:tc>
          <w:tcPr>
            <w:tcW w:w="5332" w:type="dxa"/>
          </w:tcPr>
          <w:p w14:paraId="0806C70F">
            <w:pPr>
              <w:spacing w:after="0" w:line="240" w:lineRule="auto"/>
            </w:pPr>
            <w:r>
              <w:t>Timbang RT 24/RW 07, Kejobong, Purbalingga</w:t>
            </w:r>
          </w:p>
        </w:tc>
      </w:tr>
      <w:tr w14:paraId="172B5B00">
        <w:trPr>
          <w:jc w:val="center"/>
        </w:trPr>
        <w:tc>
          <w:tcPr>
            <w:tcW w:w="542" w:type="dxa"/>
          </w:tcPr>
          <w:p w14:paraId="03AEBBC0">
            <w:pPr>
              <w:spacing w:after="0" w:line="240" w:lineRule="auto"/>
            </w:pPr>
            <w:r>
              <w:t>7</w:t>
            </w:r>
          </w:p>
        </w:tc>
        <w:tc>
          <w:tcPr>
            <w:tcW w:w="2766" w:type="dxa"/>
          </w:tcPr>
          <w:p w14:paraId="69B2B283">
            <w:pPr>
              <w:spacing w:after="0" w:line="240" w:lineRule="auto"/>
            </w:pPr>
            <w:r>
              <w:t>E-mail</w:t>
            </w:r>
          </w:p>
        </w:tc>
        <w:tc>
          <w:tcPr>
            <w:tcW w:w="5332" w:type="dxa"/>
          </w:tcPr>
          <w:p w14:paraId="289A9C1D">
            <w:pPr>
              <w:spacing w:after="0" w:line="240" w:lineRule="auto"/>
            </w:pPr>
            <w:r>
              <w:t>topiktok33@gmail.com</w:t>
            </w:r>
          </w:p>
        </w:tc>
      </w:tr>
      <w:tr w14:paraId="205C7A50">
        <w:trPr>
          <w:jc w:val="center"/>
        </w:trPr>
        <w:tc>
          <w:tcPr>
            <w:tcW w:w="542" w:type="dxa"/>
          </w:tcPr>
          <w:p w14:paraId="74A0F47E">
            <w:pPr>
              <w:spacing w:after="0" w:line="240" w:lineRule="auto"/>
            </w:pPr>
            <w:r>
              <w:t>8</w:t>
            </w:r>
          </w:p>
        </w:tc>
        <w:tc>
          <w:tcPr>
            <w:tcW w:w="2766" w:type="dxa"/>
          </w:tcPr>
          <w:p w14:paraId="3E2F1195">
            <w:pPr>
              <w:spacing w:after="0" w:line="240" w:lineRule="auto"/>
            </w:pPr>
            <w:r>
              <w:t>Nomor Telepon / HP</w:t>
            </w:r>
          </w:p>
        </w:tc>
        <w:tc>
          <w:tcPr>
            <w:tcW w:w="5332" w:type="dxa"/>
          </w:tcPr>
          <w:p w14:paraId="0A8DD252">
            <w:pPr>
              <w:spacing w:after="0" w:line="240" w:lineRule="auto"/>
            </w:pPr>
            <w:r>
              <w:t>085290540802</w:t>
            </w:r>
          </w:p>
        </w:tc>
      </w:tr>
    </w:tbl>
    <w:p w14:paraId="5941815F">
      <w:pPr>
        <w:pStyle w:val="16"/>
        <w:ind w:firstLine="180" w:firstLineChars="10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Start w:id="29" w:name="_Toc1845693984"/>
      <w:r>
        <w:rPr>
          <w:rFonts w:hint="default"/>
          <w:color w:val="000000" w:themeColor="text1"/>
          <w:lang w:val="en-US"/>
          <w14:textFill>
            <w14:solidFill>
              <w14:schemeClr w14:val="tx1"/>
            </w14:solidFill>
          </w14:textFill>
        </w:rPr>
        <w:t xml:space="preserve"> Biodata Anggota Pelaksana</w:t>
      </w:r>
      <w:bookmarkEnd w:id="29"/>
    </w:p>
    <w:p w14:paraId="1F09BBA4">
      <w:pPr>
        <w:pStyle w:val="3"/>
        <w:bidi w:val="0"/>
        <w:rPr>
          <w:rFonts w:hint="default"/>
        </w:rPr>
      </w:pPr>
      <w:bookmarkStart w:id="30" w:name="_Toc595651986"/>
      <w:r>
        <w:rPr>
          <w:rFonts w:hint="default"/>
        </w:rPr>
        <w:t>Lampiran 2. Justifikasi Anggaran Kegiatan</w:t>
      </w:r>
      <w:bookmarkEnd w:id="30"/>
    </w:p>
    <w:p w14:paraId="183E68A4">
      <w:pPr>
        <w:rPr>
          <w:rFonts w:hint="default"/>
        </w:rPr>
      </w:pPr>
    </w:p>
    <w:p w14:paraId="621E95E8">
      <w:pPr>
        <w:rPr>
          <w:rFonts w:hint="default"/>
        </w:rPr>
      </w:pPr>
    </w:p>
    <w:p w14:paraId="50DBBB4C">
      <w:pPr>
        <w:jc w:val="center"/>
        <w:rPr>
          <w:i/>
          <w:iCs w:val="0"/>
        </w:rPr>
      </w:pPr>
      <w:r>
        <w:rPr>
          <w:i/>
          <w:iCs w:val="0"/>
          <w:sz w:val="20"/>
        </w:rPr>
        <w:t>PROGRAM KREATIVITAS MAHASISWA - KARYA INOVATIF (PKM-KI)</w:t>
      </w:r>
      <w:r>
        <w:rPr>
          <w:i/>
          <w:iCs w:val="0"/>
          <w:sz w:val="20"/>
        </w:rPr>
        <w:br w:type="textWrapping"/>
      </w:r>
      <w:r>
        <w:rPr>
          <w:i/>
          <w:iCs w:val="0"/>
          <w:sz w:val="20"/>
        </w:rPr>
        <w:t>READBRIDGE: PLATFORM LITERASI DIGITAL INTERAKTIF TERINTEGRASI BERBASIS WEB</w:t>
      </w:r>
    </w:p>
    <w:p w14:paraId="3BA17FF0">
      <w:pPr>
        <w:pStyle w:val="4"/>
        <w:bidi w:val="0"/>
        <w:rPr>
          <w:rFonts w:hint="default"/>
        </w:rPr>
      </w:pPr>
      <w:bookmarkStart w:id="31" w:name="_Toc1701650035"/>
      <w:r>
        <w:rPr>
          <w:rFonts w:hint="default"/>
        </w:rPr>
        <w:t>1. Belanja Bahan Habis Pakai</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668"/>
      </w:tblGrid>
      <w:tr w14:paraId="25D754EC">
        <w:trPr>
          <w:jc w:val="center"/>
        </w:trPr>
        <w:tc>
          <w:tcPr>
            <w:tcW w:w="1440" w:type="dxa"/>
            <w:shd w:val="clear" w:color="auto" w:fill="76923C" w:themeFill="accent3" w:themeFillShade="BF"/>
          </w:tcPr>
          <w:p w14:paraId="585B2B76">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No</w:t>
            </w:r>
          </w:p>
        </w:tc>
        <w:tc>
          <w:tcPr>
            <w:tcW w:w="1440" w:type="dxa"/>
            <w:shd w:val="clear" w:color="auto" w:fill="76923C" w:themeFill="accent3" w:themeFillShade="BF"/>
          </w:tcPr>
          <w:p w14:paraId="42E3DC25">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Jenis Komponen / Uraian</w:t>
            </w:r>
          </w:p>
        </w:tc>
        <w:tc>
          <w:tcPr>
            <w:tcW w:w="1440" w:type="dxa"/>
            <w:shd w:val="clear" w:color="auto" w:fill="76923C" w:themeFill="accent3" w:themeFillShade="BF"/>
          </w:tcPr>
          <w:p w14:paraId="080CF7CD">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Justifikasi Pemakaian</w:t>
            </w:r>
          </w:p>
        </w:tc>
        <w:tc>
          <w:tcPr>
            <w:tcW w:w="1440" w:type="dxa"/>
            <w:shd w:val="clear" w:color="auto" w:fill="76923C" w:themeFill="accent3" w:themeFillShade="BF"/>
          </w:tcPr>
          <w:p w14:paraId="170EC486">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Kuantitas / Volume</w:t>
            </w:r>
          </w:p>
        </w:tc>
        <w:tc>
          <w:tcPr>
            <w:tcW w:w="1440" w:type="dxa"/>
            <w:shd w:val="clear" w:color="auto" w:fill="76923C" w:themeFill="accent3" w:themeFillShade="BF"/>
          </w:tcPr>
          <w:p w14:paraId="6E9F7D4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Harga Satuan (Rp)</w:t>
            </w:r>
          </w:p>
        </w:tc>
        <w:tc>
          <w:tcPr>
            <w:tcW w:w="1668" w:type="dxa"/>
            <w:shd w:val="clear" w:color="auto" w:fill="76923C" w:themeFill="accent3" w:themeFillShade="BF"/>
          </w:tcPr>
          <w:p w14:paraId="7C07B41E">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Jumlah (Rp)</w:t>
            </w:r>
          </w:p>
        </w:tc>
      </w:tr>
      <w:tr w14:paraId="1246EFDC">
        <w:trPr>
          <w:jc w:val="center"/>
        </w:trPr>
        <w:tc>
          <w:tcPr>
            <w:tcW w:w="1440" w:type="dxa"/>
          </w:tcPr>
          <w:p w14:paraId="2E3D0FA6">
            <w:pPr>
              <w:spacing w:after="0" w:line="240" w:lineRule="auto"/>
            </w:pPr>
            <w:r>
              <w:rPr>
                <w:sz w:val="19"/>
              </w:rPr>
              <w:t>1</w:t>
            </w:r>
          </w:p>
        </w:tc>
        <w:tc>
          <w:tcPr>
            <w:tcW w:w="1440" w:type="dxa"/>
          </w:tcPr>
          <w:p w14:paraId="6FECAE6A">
            <w:pPr>
              <w:spacing w:after="0" w:line="240" w:lineRule="auto"/>
            </w:pPr>
            <w:r>
              <w:rPr>
                <w:sz w:val="19"/>
              </w:rPr>
              <w:t>Domain Web (.id / .com)</w:t>
            </w:r>
          </w:p>
        </w:tc>
        <w:tc>
          <w:tcPr>
            <w:tcW w:w="1440" w:type="dxa"/>
          </w:tcPr>
          <w:p w14:paraId="510EC0CD">
            <w:pPr>
              <w:spacing w:after="0" w:line="240" w:lineRule="auto"/>
            </w:pPr>
            <w:r>
              <w:rPr>
                <w:sz w:val="19"/>
              </w:rPr>
              <w:t>Domain publik resmi platform ReadBridge (1 tahun)</w:t>
            </w:r>
          </w:p>
        </w:tc>
        <w:tc>
          <w:tcPr>
            <w:tcW w:w="1440" w:type="dxa"/>
          </w:tcPr>
          <w:p w14:paraId="53D74038">
            <w:pPr>
              <w:spacing w:after="0" w:line="240" w:lineRule="auto"/>
            </w:pPr>
            <w:r>
              <w:rPr>
                <w:sz w:val="19"/>
              </w:rPr>
              <w:t>1 Tahun</w:t>
            </w:r>
          </w:p>
        </w:tc>
        <w:tc>
          <w:tcPr>
            <w:tcW w:w="1440" w:type="dxa"/>
          </w:tcPr>
          <w:p w14:paraId="20D148B8">
            <w:pPr>
              <w:spacing w:after="0" w:line="240" w:lineRule="auto"/>
            </w:pPr>
            <w:r>
              <w:rPr>
                <w:sz w:val="19"/>
              </w:rPr>
              <w:t>250.000</w:t>
            </w:r>
          </w:p>
        </w:tc>
        <w:tc>
          <w:tcPr>
            <w:tcW w:w="1668" w:type="dxa"/>
          </w:tcPr>
          <w:p w14:paraId="790BCEDF">
            <w:pPr>
              <w:spacing w:after="0" w:line="240" w:lineRule="auto"/>
            </w:pPr>
            <w:r>
              <w:rPr>
                <w:sz w:val="19"/>
              </w:rPr>
              <w:t>250.000</w:t>
            </w:r>
          </w:p>
        </w:tc>
      </w:tr>
      <w:tr w14:paraId="7858214C">
        <w:trPr>
          <w:jc w:val="center"/>
        </w:trPr>
        <w:tc>
          <w:tcPr>
            <w:tcW w:w="1440" w:type="dxa"/>
          </w:tcPr>
          <w:p w14:paraId="4A5FA2F1">
            <w:pPr>
              <w:spacing w:after="0" w:line="240" w:lineRule="auto"/>
            </w:pPr>
            <w:r>
              <w:rPr>
                <w:sz w:val="19"/>
              </w:rPr>
              <w:t>2</w:t>
            </w:r>
          </w:p>
        </w:tc>
        <w:tc>
          <w:tcPr>
            <w:tcW w:w="1440" w:type="dxa"/>
          </w:tcPr>
          <w:p w14:paraId="4294A954">
            <w:pPr>
              <w:spacing w:after="0" w:line="240" w:lineRule="auto"/>
            </w:pPr>
            <w:r>
              <w:rPr>
                <w:sz w:val="19"/>
              </w:rPr>
              <w:t>Cloud Hosting / VPS Premium</w:t>
            </w:r>
          </w:p>
        </w:tc>
        <w:tc>
          <w:tcPr>
            <w:tcW w:w="1440" w:type="dxa"/>
          </w:tcPr>
          <w:p w14:paraId="00491C17">
            <w:pPr>
              <w:spacing w:after="0" w:line="240" w:lineRule="auto"/>
            </w:pPr>
            <w:r>
              <w:rPr>
                <w:sz w:val="19"/>
              </w:rPr>
              <w:t>Server hosting publik aplikasi web ReadBridge (4 bulan)</w:t>
            </w:r>
          </w:p>
        </w:tc>
        <w:tc>
          <w:tcPr>
            <w:tcW w:w="1440" w:type="dxa"/>
          </w:tcPr>
          <w:p w14:paraId="0CC5294F">
            <w:pPr>
              <w:spacing w:after="0" w:line="240" w:lineRule="auto"/>
            </w:pPr>
            <w:r>
              <w:rPr>
                <w:sz w:val="19"/>
              </w:rPr>
              <w:t>4 Bulan</w:t>
            </w:r>
          </w:p>
        </w:tc>
        <w:tc>
          <w:tcPr>
            <w:tcW w:w="1440" w:type="dxa"/>
          </w:tcPr>
          <w:p w14:paraId="0376E1A3">
            <w:pPr>
              <w:spacing w:after="0" w:line="240" w:lineRule="auto"/>
            </w:pPr>
            <w:r>
              <w:rPr>
                <w:sz w:val="19"/>
              </w:rPr>
              <w:t>300.000</w:t>
            </w:r>
          </w:p>
        </w:tc>
        <w:tc>
          <w:tcPr>
            <w:tcW w:w="1668" w:type="dxa"/>
          </w:tcPr>
          <w:p w14:paraId="0EAFADDB">
            <w:pPr>
              <w:spacing w:after="0" w:line="240" w:lineRule="auto"/>
            </w:pPr>
            <w:r>
              <w:rPr>
                <w:sz w:val="19"/>
              </w:rPr>
              <w:t>1.200.000</w:t>
            </w:r>
          </w:p>
        </w:tc>
      </w:tr>
      <w:tr w14:paraId="11A8D18F">
        <w:trPr>
          <w:jc w:val="center"/>
        </w:trPr>
        <w:tc>
          <w:tcPr>
            <w:tcW w:w="1440" w:type="dxa"/>
          </w:tcPr>
          <w:p w14:paraId="35E27B0D">
            <w:pPr>
              <w:spacing w:after="0" w:line="240" w:lineRule="auto"/>
            </w:pPr>
            <w:r>
              <w:rPr>
                <w:sz w:val="19"/>
              </w:rPr>
              <w:t>3</w:t>
            </w:r>
          </w:p>
        </w:tc>
        <w:tc>
          <w:tcPr>
            <w:tcW w:w="1440" w:type="dxa"/>
          </w:tcPr>
          <w:p w14:paraId="74C20CB0">
            <w:pPr>
              <w:spacing w:after="0" w:line="240" w:lineRule="auto"/>
            </w:pPr>
            <w:r>
              <w:rPr>
                <w:sz w:val="19"/>
              </w:rPr>
              <w:t>Paket Data Internet Tim</w:t>
            </w:r>
          </w:p>
        </w:tc>
        <w:tc>
          <w:tcPr>
            <w:tcW w:w="1440" w:type="dxa"/>
          </w:tcPr>
          <w:p w14:paraId="5DEB6641">
            <w:pPr>
              <w:spacing w:after="0" w:line="240" w:lineRule="auto"/>
            </w:pPr>
            <w:r>
              <w:rPr>
                <w:sz w:val="19"/>
              </w:rPr>
              <w:t>Akses internet koordinasi tim, deploy code, &amp; uji coba online</w:t>
            </w:r>
          </w:p>
        </w:tc>
        <w:tc>
          <w:tcPr>
            <w:tcW w:w="1440" w:type="dxa"/>
          </w:tcPr>
          <w:p w14:paraId="64ED638A">
            <w:pPr>
              <w:spacing w:after="0" w:line="240" w:lineRule="auto"/>
            </w:pPr>
            <w:r>
              <w:rPr>
                <w:sz w:val="19"/>
              </w:rPr>
              <w:t>20 Paket (5 org x 4 bln)</w:t>
            </w:r>
          </w:p>
        </w:tc>
        <w:tc>
          <w:tcPr>
            <w:tcW w:w="1440" w:type="dxa"/>
          </w:tcPr>
          <w:p w14:paraId="4576E022">
            <w:pPr>
              <w:spacing w:after="0" w:line="240" w:lineRule="auto"/>
            </w:pPr>
            <w:r>
              <w:rPr>
                <w:sz w:val="19"/>
              </w:rPr>
              <w:t>40.000</w:t>
            </w:r>
          </w:p>
        </w:tc>
        <w:tc>
          <w:tcPr>
            <w:tcW w:w="1668" w:type="dxa"/>
          </w:tcPr>
          <w:p w14:paraId="63C54C47">
            <w:pPr>
              <w:spacing w:after="0" w:line="240" w:lineRule="auto"/>
            </w:pPr>
            <w:r>
              <w:rPr>
                <w:sz w:val="19"/>
              </w:rPr>
              <w:t>800.000</w:t>
            </w:r>
          </w:p>
        </w:tc>
      </w:tr>
      <w:tr w14:paraId="7A4036F9">
        <w:trPr>
          <w:jc w:val="center"/>
        </w:trPr>
        <w:tc>
          <w:tcPr>
            <w:tcW w:w="1440" w:type="dxa"/>
          </w:tcPr>
          <w:p w14:paraId="167C79EA">
            <w:pPr>
              <w:spacing w:after="0" w:line="240" w:lineRule="auto"/>
            </w:pPr>
            <w:r>
              <w:rPr>
                <w:sz w:val="19"/>
              </w:rPr>
              <w:t>4</w:t>
            </w:r>
          </w:p>
        </w:tc>
        <w:tc>
          <w:tcPr>
            <w:tcW w:w="1440" w:type="dxa"/>
          </w:tcPr>
          <w:p w14:paraId="4AC8FAF9">
            <w:pPr>
              <w:spacing w:after="0" w:line="240" w:lineRule="auto"/>
            </w:pPr>
            <w:r>
              <w:rPr>
                <w:sz w:val="19"/>
              </w:rPr>
              <w:t>Kertas A4 &amp; ATK</w:t>
            </w:r>
          </w:p>
        </w:tc>
        <w:tc>
          <w:tcPr>
            <w:tcW w:w="1440" w:type="dxa"/>
          </w:tcPr>
          <w:p w14:paraId="395EE2F9">
            <w:pPr>
              <w:spacing w:after="0" w:line="240" w:lineRule="auto"/>
            </w:pPr>
            <w:r>
              <w:rPr>
                <w:sz w:val="19"/>
              </w:rPr>
              <w:t>Pencetakan kuesioner luring, draf proposal, &amp; naskah kerja</w:t>
            </w:r>
          </w:p>
        </w:tc>
        <w:tc>
          <w:tcPr>
            <w:tcW w:w="1440" w:type="dxa"/>
          </w:tcPr>
          <w:p w14:paraId="1B35F5CA">
            <w:pPr>
              <w:spacing w:after="0" w:line="240" w:lineRule="auto"/>
            </w:pPr>
            <w:r>
              <w:rPr>
                <w:sz w:val="19"/>
              </w:rPr>
              <w:t>1 Paket</w:t>
            </w:r>
          </w:p>
        </w:tc>
        <w:tc>
          <w:tcPr>
            <w:tcW w:w="1440" w:type="dxa"/>
          </w:tcPr>
          <w:p w14:paraId="73E1C351">
            <w:pPr>
              <w:spacing w:after="0" w:line="240" w:lineRule="auto"/>
            </w:pPr>
            <w:r>
              <w:rPr>
                <w:sz w:val="19"/>
              </w:rPr>
              <w:t>250.000</w:t>
            </w:r>
          </w:p>
        </w:tc>
        <w:tc>
          <w:tcPr>
            <w:tcW w:w="1668" w:type="dxa"/>
          </w:tcPr>
          <w:p w14:paraId="364F28CB">
            <w:pPr>
              <w:spacing w:after="0" w:line="240" w:lineRule="auto"/>
            </w:pPr>
            <w:r>
              <w:rPr>
                <w:sz w:val="19"/>
              </w:rPr>
              <w:t>250.000</w:t>
            </w:r>
          </w:p>
        </w:tc>
      </w:tr>
      <w:tr w14:paraId="3942F213">
        <w:trPr>
          <w:jc w:val="center"/>
        </w:trPr>
        <w:tc>
          <w:tcPr>
            <w:tcW w:w="1440" w:type="dxa"/>
            <w:shd w:val="clear" w:color="auto" w:fill="76923C" w:themeFill="accent3" w:themeFillShade="BF"/>
          </w:tcPr>
          <w:p w14:paraId="1936BEE1">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2FB80170">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SUBTOTAL 1 (Rp)</w:t>
            </w:r>
          </w:p>
        </w:tc>
        <w:tc>
          <w:tcPr>
            <w:tcW w:w="1440" w:type="dxa"/>
            <w:shd w:val="clear" w:color="auto" w:fill="76923C" w:themeFill="accent3" w:themeFillShade="BF"/>
          </w:tcPr>
          <w:p w14:paraId="21F1AEBC">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4E1CA2F4">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6F7A28C9">
            <w:pPr>
              <w:spacing w:after="0" w:line="240" w:lineRule="auto"/>
              <w:rPr>
                <w:color w:val="FFFFFF" w:themeColor="background1"/>
                <w14:textFill>
                  <w14:solidFill>
                    <w14:schemeClr w14:val="bg1"/>
                  </w14:solidFill>
                </w14:textFill>
              </w:rPr>
            </w:pPr>
          </w:p>
        </w:tc>
        <w:tc>
          <w:tcPr>
            <w:tcW w:w="1668" w:type="dxa"/>
            <w:shd w:val="clear" w:color="auto" w:fill="76923C" w:themeFill="accent3" w:themeFillShade="BF"/>
          </w:tcPr>
          <w:p w14:paraId="35188DD9">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2.500.000</w:t>
            </w:r>
          </w:p>
        </w:tc>
      </w:tr>
    </w:tbl>
    <w:p w14:paraId="75532B00">
      <w:pPr>
        <w:pStyle w:val="16"/>
        <w:ind w:firstLine="90" w:firstLineChars="5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Start w:id="32" w:name="_Toc525077928"/>
      <w:r>
        <w:rPr>
          <w:rFonts w:hint="default"/>
          <w:color w:val="000000" w:themeColor="text1"/>
          <w:lang w:val="en-US"/>
          <w14:textFill>
            <w14:solidFill>
              <w14:schemeClr w14:val="tx1"/>
            </w14:solidFill>
          </w14:textFill>
        </w:rPr>
        <w:t xml:space="preserve"> Belanja Bahan Habis Pakai</w:t>
      </w:r>
      <w:bookmarkEnd w:id="32"/>
    </w:p>
    <w:p w14:paraId="31AA1E83"/>
    <w:p w14:paraId="7CD34286">
      <w:pPr>
        <w:pStyle w:val="4"/>
        <w:bidi w:val="0"/>
        <w:rPr>
          <w:rFonts w:hint="default"/>
        </w:rPr>
      </w:pPr>
      <w:bookmarkStart w:id="33" w:name="_Toc1592411146"/>
      <w:r>
        <w:rPr>
          <w:rFonts w:hint="default"/>
        </w:rPr>
        <w:t>2. Belanja Sewa dan Jasa</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730"/>
      </w:tblGrid>
      <w:tr w14:paraId="7E3DB953">
        <w:trPr>
          <w:jc w:val="center"/>
        </w:trPr>
        <w:tc>
          <w:tcPr>
            <w:tcW w:w="1440" w:type="dxa"/>
            <w:shd w:val="clear" w:color="auto" w:fill="76923C" w:themeFill="accent3" w:themeFillShade="BF"/>
          </w:tcPr>
          <w:p w14:paraId="7A82BF2A">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No</w:t>
            </w:r>
          </w:p>
        </w:tc>
        <w:tc>
          <w:tcPr>
            <w:tcW w:w="1440" w:type="dxa"/>
            <w:shd w:val="clear" w:color="auto" w:fill="76923C" w:themeFill="accent3" w:themeFillShade="BF"/>
          </w:tcPr>
          <w:p w14:paraId="0C7B0FDC">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Jenis Komponen / Uraian</w:t>
            </w:r>
          </w:p>
        </w:tc>
        <w:tc>
          <w:tcPr>
            <w:tcW w:w="1440" w:type="dxa"/>
            <w:shd w:val="clear" w:color="auto" w:fill="76923C" w:themeFill="accent3" w:themeFillShade="BF"/>
          </w:tcPr>
          <w:p w14:paraId="1B786496">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Justifikasi Pemakaian</w:t>
            </w:r>
          </w:p>
        </w:tc>
        <w:tc>
          <w:tcPr>
            <w:tcW w:w="1440" w:type="dxa"/>
            <w:shd w:val="clear" w:color="auto" w:fill="76923C" w:themeFill="accent3" w:themeFillShade="BF"/>
          </w:tcPr>
          <w:p w14:paraId="3991E770">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Kuantitas / Volume</w:t>
            </w:r>
          </w:p>
        </w:tc>
        <w:tc>
          <w:tcPr>
            <w:tcW w:w="1440" w:type="dxa"/>
            <w:shd w:val="clear" w:color="auto" w:fill="76923C" w:themeFill="accent3" w:themeFillShade="BF"/>
          </w:tcPr>
          <w:p w14:paraId="51B782D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Harga Satuan (Rp)</w:t>
            </w:r>
          </w:p>
        </w:tc>
        <w:tc>
          <w:tcPr>
            <w:tcW w:w="1730" w:type="dxa"/>
            <w:shd w:val="clear" w:color="auto" w:fill="76923C" w:themeFill="accent3" w:themeFillShade="BF"/>
          </w:tcPr>
          <w:p w14:paraId="323A4A8E">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Jumlah (Rp)</w:t>
            </w:r>
          </w:p>
        </w:tc>
      </w:tr>
      <w:tr w14:paraId="616C3C36">
        <w:trPr>
          <w:jc w:val="center"/>
        </w:trPr>
        <w:tc>
          <w:tcPr>
            <w:tcW w:w="1440" w:type="dxa"/>
          </w:tcPr>
          <w:p w14:paraId="65C48352">
            <w:pPr>
              <w:spacing w:after="0" w:line="240" w:lineRule="auto"/>
            </w:pPr>
            <w:r>
              <w:rPr>
                <w:sz w:val="19"/>
              </w:rPr>
              <w:t>1</w:t>
            </w:r>
          </w:p>
        </w:tc>
        <w:tc>
          <w:tcPr>
            <w:tcW w:w="1440" w:type="dxa"/>
          </w:tcPr>
          <w:p w14:paraId="57A0D6C3">
            <w:pPr>
              <w:spacing w:after="0" w:line="240" w:lineRule="auto"/>
            </w:pPr>
            <w:r>
              <w:rPr>
                <w:sz w:val="19"/>
              </w:rPr>
              <w:t>Sewa Perangkat Uji Coba Multi-Device</w:t>
            </w:r>
          </w:p>
        </w:tc>
        <w:tc>
          <w:tcPr>
            <w:tcW w:w="1440" w:type="dxa"/>
          </w:tcPr>
          <w:p w14:paraId="5254FFF7">
            <w:pPr>
              <w:spacing w:after="0" w:line="240" w:lineRule="auto"/>
            </w:pPr>
            <w:r>
              <w:rPr>
                <w:sz w:val="19"/>
              </w:rPr>
              <w:t>Pengujian responsivitas Bento Grid Layout di berbagai layar</w:t>
            </w:r>
          </w:p>
        </w:tc>
        <w:tc>
          <w:tcPr>
            <w:tcW w:w="1440" w:type="dxa"/>
          </w:tcPr>
          <w:p w14:paraId="5A80F329">
            <w:pPr>
              <w:spacing w:after="0" w:line="240" w:lineRule="auto"/>
            </w:pPr>
            <w:r>
              <w:rPr>
                <w:sz w:val="19"/>
              </w:rPr>
              <w:t>4 Unit-Bulan (2 unit x 2 bln)</w:t>
            </w:r>
          </w:p>
        </w:tc>
        <w:tc>
          <w:tcPr>
            <w:tcW w:w="1440" w:type="dxa"/>
          </w:tcPr>
          <w:p w14:paraId="2811A2AF">
            <w:pPr>
              <w:spacing w:after="0" w:line="240" w:lineRule="auto"/>
            </w:pPr>
            <w:r>
              <w:rPr>
                <w:sz w:val="19"/>
              </w:rPr>
              <w:t>350.000</w:t>
            </w:r>
          </w:p>
        </w:tc>
        <w:tc>
          <w:tcPr>
            <w:tcW w:w="1730" w:type="dxa"/>
          </w:tcPr>
          <w:p w14:paraId="513E3EB8">
            <w:pPr>
              <w:spacing w:after="0" w:line="240" w:lineRule="auto"/>
            </w:pPr>
            <w:r>
              <w:rPr>
                <w:sz w:val="19"/>
              </w:rPr>
              <w:t>1.400.000</w:t>
            </w:r>
          </w:p>
        </w:tc>
      </w:tr>
      <w:tr w14:paraId="44059430">
        <w:trPr>
          <w:jc w:val="center"/>
        </w:trPr>
        <w:tc>
          <w:tcPr>
            <w:tcW w:w="1440" w:type="dxa"/>
          </w:tcPr>
          <w:p w14:paraId="71FC338E">
            <w:pPr>
              <w:spacing w:after="0" w:line="240" w:lineRule="auto"/>
            </w:pPr>
            <w:r>
              <w:rPr>
                <w:sz w:val="19"/>
              </w:rPr>
              <w:t>2</w:t>
            </w:r>
          </w:p>
        </w:tc>
        <w:tc>
          <w:tcPr>
            <w:tcW w:w="1440" w:type="dxa"/>
          </w:tcPr>
          <w:p w14:paraId="7654356D">
            <w:pPr>
              <w:spacing w:after="0" w:line="240" w:lineRule="auto"/>
            </w:pPr>
            <w:r>
              <w:rPr>
                <w:sz w:val="19"/>
              </w:rPr>
              <w:t>Jasa Enkripsi SSL &amp; Cloud Storage Service</w:t>
            </w:r>
          </w:p>
        </w:tc>
        <w:tc>
          <w:tcPr>
            <w:tcW w:w="1440" w:type="dxa"/>
          </w:tcPr>
          <w:p w14:paraId="7E0B673A">
            <w:pPr>
              <w:spacing w:after="0" w:line="240" w:lineRule="auto"/>
            </w:pPr>
            <w:r>
              <w:rPr>
                <w:sz w:val="19"/>
              </w:rPr>
              <w:t>Keamanan enkripsi situs web &amp; integrasi Web API penyimpanan data</w:t>
            </w:r>
          </w:p>
        </w:tc>
        <w:tc>
          <w:tcPr>
            <w:tcW w:w="1440" w:type="dxa"/>
          </w:tcPr>
          <w:p w14:paraId="03CAE84C">
            <w:pPr>
              <w:spacing w:after="0" w:line="240" w:lineRule="auto"/>
            </w:pPr>
            <w:r>
              <w:rPr>
                <w:sz w:val="19"/>
              </w:rPr>
              <w:t>4 Bulan</w:t>
            </w:r>
          </w:p>
        </w:tc>
        <w:tc>
          <w:tcPr>
            <w:tcW w:w="1440" w:type="dxa"/>
          </w:tcPr>
          <w:p w14:paraId="43AB10FC">
            <w:pPr>
              <w:spacing w:after="0" w:line="240" w:lineRule="auto"/>
            </w:pPr>
            <w:r>
              <w:rPr>
                <w:sz w:val="19"/>
              </w:rPr>
              <w:t>150.000</w:t>
            </w:r>
          </w:p>
        </w:tc>
        <w:tc>
          <w:tcPr>
            <w:tcW w:w="1730" w:type="dxa"/>
          </w:tcPr>
          <w:p w14:paraId="7B0922A4">
            <w:pPr>
              <w:spacing w:after="0" w:line="240" w:lineRule="auto"/>
            </w:pPr>
            <w:r>
              <w:rPr>
                <w:sz w:val="19"/>
              </w:rPr>
              <w:t>600.000</w:t>
            </w:r>
          </w:p>
        </w:tc>
      </w:tr>
      <w:tr w14:paraId="27095124">
        <w:trPr>
          <w:jc w:val="center"/>
        </w:trPr>
        <w:tc>
          <w:tcPr>
            <w:tcW w:w="1440" w:type="dxa"/>
            <w:shd w:val="clear" w:color="auto" w:fill="76923C" w:themeFill="accent3" w:themeFillShade="BF"/>
          </w:tcPr>
          <w:p w14:paraId="48F46B10">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292FE30D">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SUBTOTAL 2 (Rp)</w:t>
            </w:r>
          </w:p>
        </w:tc>
        <w:tc>
          <w:tcPr>
            <w:tcW w:w="1440" w:type="dxa"/>
            <w:shd w:val="clear" w:color="auto" w:fill="76923C" w:themeFill="accent3" w:themeFillShade="BF"/>
          </w:tcPr>
          <w:p w14:paraId="55A55375">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7A8317D2">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1A8C5AFF">
            <w:pPr>
              <w:spacing w:after="0" w:line="240" w:lineRule="auto"/>
              <w:rPr>
                <w:color w:val="FFFFFF" w:themeColor="background1"/>
                <w14:textFill>
                  <w14:solidFill>
                    <w14:schemeClr w14:val="bg1"/>
                  </w14:solidFill>
                </w14:textFill>
              </w:rPr>
            </w:pPr>
          </w:p>
        </w:tc>
        <w:tc>
          <w:tcPr>
            <w:tcW w:w="1730" w:type="dxa"/>
            <w:shd w:val="clear" w:color="auto" w:fill="76923C" w:themeFill="accent3" w:themeFillShade="BF"/>
          </w:tcPr>
          <w:p w14:paraId="38F8FCFB">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2.000.000</w:t>
            </w:r>
          </w:p>
        </w:tc>
      </w:tr>
    </w:tbl>
    <w:p w14:paraId="6E643E33">
      <w:pPr>
        <w:pStyle w:val="16"/>
        <w:ind w:firstLine="90" w:firstLineChars="5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bookmarkStart w:id="34" w:name="_Toc540986989"/>
      <w:r>
        <w:rPr>
          <w:rFonts w:hint="default"/>
          <w:color w:val="000000" w:themeColor="text1"/>
          <w:lang w:val="en-US"/>
          <w14:textFill>
            <w14:solidFill>
              <w14:schemeClr w14:val="tx1"/>
            </w14:solidFill>
          </w14:textFill>
        </w:rPr>
        <w:t xml:space="preserve"> Belanja Sewa dan jasa</w:t>
      </w:r>
      <w:bookmarkEnd w:id="34"/>
    </w:p>
    <w:p w14:paraId="381B818D"/>
    <w:p w14:paraId="4708BF25">
      <w:pPr>
        <w:pStyle w:val="4"/>
        <w:bidi w:val="0"/>
        <w:rPr>
          <w:rFonts w:hint="default"/>
        </w:rPr>
      </w:pPr>
      <w:bookmarkStart w:id="35" w:name="_Toc1712921908"/>
      <w:r>
        <w:rPr>
          <w:rFonts w:hint="default"/>
        </w:rPr>
        <w:t>3. Perjalanan Lokal</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789"/>
        <w:gridCol w:w="1440"/>
        <w:gridCol w:w="1440"/>
        <w:gridCol w:w="1440"/>
      </w:tblGrid>
      <w:tr w14:paraId="49CC5F7D">
        <w:trPr>
          <w:jc w:val="center"/>
        </w:trPr>
        <w:tc>
          <w:tcPr>
            <w:tcW w:w="1440" w:type="dxa"/>
            <w:shd w:val="clear" w:color="auto" w:fill="76923C" w:themeFill="accent3" w:themeFillShade="BF"/>
          </w:tcPr>
          <w:p w14:paraId="3E97A9A5">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No</w:t>
            </w:r>
          </w:p>
        </w:tc>
        <w:tc>
          <w:tcPr>
            <w:tcW w:w="1440" w:type="dxa"/>
            <w:shd w:val="clear" w:color="auto" w:fill="76923C" w:themeFill="accent3" w:themeFillShade="BF"/>
          </w:tcPr>
          <w:p w14:paraId="68914467">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Jenis Komponen / Uraian</w:t>
            </w:r>
          </w:p>
        </w:tc>
        <w:tc>
          <w:tcPr>
            <w:tcW w:w="1440" w:type="dxa"/>
            <w:shd w:val="clear" w:color="auto" w:fill="76923C" w:themeFill="accent3" w:themeFillShade="BF"/>
          </w:tcPr>
          <w:p w14:paraId="45743B56">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Justifikasi Pemakaian</w:t>
            </w:r>
          </w:p>
        </w:tc>
        <w:tc>
          <w:tcPr>
            <w:tcW w:w="1440" w:type="dxa"/>
            <w:shd w:val="clear" w:color="auto" w:fill="76923C" w:themeFill="accent3" w:themeFillShade="BF"/>
          </w:tcPr>
          <w:p w14:paraId="082999F1">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Kuantitas / Volume</w:t>
            </w:r>
          </w:p>
        </w:tc>
        <w:tc>
          <w:tcPr>
            <w:tcW w:w="1440" w:type="dxa"/>
            <w:shd w:val="clear" w:color="auto" w:fill="76923C" w:themeFill="accent3" w:themeFillShade="BF"/>
          </w:tcPr>
          <w:p w14:paraId="68D94789">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Harga Satuan (Rp)</w:t>
            </w:r>
          </w:p>
        </w:tc>
        <w:tc>
          <w:tcPr>
            <w:tcW w:w="1440" w:type="dxa"/>
            <w:shd w:val="clear" w:color="auto" w:fill="76923C" w:themeFill="accent3" w:themeFillShade="BF"/>
          </w:tcPr>
          <w:p w14:paraId="741CC3F0">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Jumlah (Rp)</w:t>
            </w:r>
          </w:p>
        </w:tc>
      </w:tr>
      <w:tr w14:paraId="2D7895C9">
        <w:trPr>
          <w:jc w:val="center"/>
        </w:trPr>
        <w:tc>
          <w:tcPr>
            <w:tcW w:w="1440" w:type="dxa"/>
          </w:tcPr>
          <w:p w14:paraId="55BFAF71">
            <w:pPr>
              <w:spacing w:after="0" w:line="240" w:lineRule="auto"/>
            </w:pPr>
            <w:r>
              <w:rPr>
                <w:sz w:val="19"/>
              </w:rPr>
              <w:t>1</w:t>
            </w:r>
          </w:p>
        </w:tc>
        <w:tc>
          <w:tcPr>
            <w:tcW w:w="1440" w:type="dxa"/>
          </w:tcPr>
          <w:p w14:paraId="44B5765D">
            <w:pPr>
              <w:spacing w:after="0" w:line="240" w:lineRule="auto"/>
            </w:pPr>
            <w:r>
              <w:rPr>
                <w:sz w:val="19"/>
              </w:rPr>
              <w:t>Perjalanan Survei &amp; Wawancara Mitra</w:t>
            </w:r>
          </w:p>
        </w:tc>
        <w:tc>
          <w:tcPr>
            <w:tcW w:w="1440" w:type="dxa"/>
          </w:tcPr>
          <w:p w14:paraId="699AF0BF">
            <w:pPr>
              <w:spacing w:after="0" w:line="240" w:lineRule="auto"/>
            </w:pPr>
            <w:r>
              <w:rPr>
                <w:sz w:val="19"/>
              </w:rPr>
              <w:t>Observasi &amp; wawancara ke komunitas literasi/perpustakaan</w:t>
            </w:r>
          </w:p>
        </w:tc>
        <w:tc>
          <w:tcPr>
            <w:tcW w:w="1440" w:type="dxa"/>
          </w:tcPr>
          <w:p w14:paraId="7F80A4D9">
            <w:pPr>
              <w:spacing w:after="0" w:line="240" w:lineRule="auto"/>
            </w:pPr>
            <w:r>
              <w:rPr>
                <w:sz w:val="19"/>
              </w:rPr>
              <w:t>15 Orang-Kali (5 org x 3 kali)</w:t>
            </w:r>
          </w:p>
        </w:tc>
        <w:tc>
          <w:tcPr>
            <w:tcW w:w="1440" w:type="dxa"/>
          </w:tcPr>
          <w:p w14:paraId="67725F38">
            <w:pPr>
              <w:spacing w:after="0" w:line="240" w:lineRule="auto"/>
            </w:pPr>
            <w:r>
              <w:rPr>
                <w:sz w:val="19"/>
              </w:rPr>
              <w:t>50.000</w:t>
            </w:r>
          </w:p>
        </w:tc>
        <w:tc>
          <w:tcPr>
            <w:tcW w:w="1440" w:type="dxa"/>
          </w:tcPr>
          <w:p w14:paraId="3951F6AB">
            <w:pPr>
              <w:spacing w:after="0" w:line="240" w:lineRule="auto"/>
            </w:pPr>
            <w:r>
              <w:rPr>
                <w:sz w:val="19"/>
              </w:rPr>
              <w:t>750.000</w:t>
            </w:r>
          </w:p>
        </w:tc>
      </w:tr>
      <w:tr w14:paraId="58C3915A">
        <w:trPr>
          <w:jc w:val="center"/>
        </w:trPr>
        <w:tc>
          <w:tcPr>
            <w:tcW w:w="1440" w:type="dxa"/>
          </w:tcPr>
          <w:p w14:paraId="1013E708">
            <w:pPr>
              <w:spacing w:after="0" w:line="240" w:lineRule="auto"/>
            </w:pPr>
            <w:r>
              <w:rPr>
                <w:sz w:val="19"/>
              </w:rPr>
              <w:t>2</w:t>
            </w:r>
          </w:p>
        </w:tc>
        <w:tc>
          <w:tcPr>
            <w:tcW w:w="1440" w:type="dxa"/>
          </w:tcPr>
          <w:p w14:paraId="38E9700A">
            <w:pPr>
              <w:spacing w:after="0" w:line="240" w:lineRule="auto"/>
            </w:pPr>
            <w:r>
              <w:rPr>
                <w:sz w:val="19"/>
              </w:rPr>
              <w:t>Perjalanan Sosialisasi &amp; Uji Coba Luring</w:t>
            </w:r>
          </w:p>
        </w:tc>
        <w:tc>
          <w:tcPr>
            <w:tcW w:w="1440" w:type="dxa"/>
          </w:tcPr>
          <w:p w14:paraId="720BDACA">
            <w:pPr>
              <w:spacing w:after="0" w:line="240" w:lineRule="auto"/>
            </w:pPr>
            <w:r>
              <w:rPr>
                <w:sz w:val="19"/>
              </w:rPr>
              <w:t>Pelaksanaan uji coba luring (Alpha/Beta Test) ke pelajar/mahasiswa</w:t>
            </w:r>
          </w:p>
        </w:tc>
        <w:tc>
          <w:tcPr>
            <w:tcW w:w="1440" w:type="dxa"/>
          </w:tcPr>
          <w:p w14:paraId="62BE09B7">
            <w:pPr>
              <w:spacing w:after="0" w:line="240" w:lineRule="auto"/>
            </w:pPr>
            <w:r>
              <w:rPr>
                <w:sz w:val="19"/>
              </w:rPr>
              <w:t>15 Orang-Kali (5 org x 3 kali)</w:t>
            </w:r>
          </w:p>
        </w:tc>
        <w:tc>
          <w:tcPr>
            <w:tcW w:w="1440" w:type="dxa"/>
          </w:tcPr>
          <w:p w14:paraId="482AF0A3">
            <w:pPr>
              <w:spacing w:after="0" w:line="240" w:lineRule="auto"/>
            </w:pPr>
            <w:r>
              <w:rPr>
                <w:sz w:val="19"/>
              </w:rPr>
              <w:t>50.000</w:t>
            </w:r>
          </w:p>
        </w:tc>
        <w:tc>
          <w:tcPr>
            <w:tcW w:w="1440" w:type="dxa"/>
          </w:tcPr>
          <w:p w14:paraId="660A9869">
            <w:pPr>
              <w:spacing w:after="0" w:line="240" w:lineRule="auto"/>
            </w:pPr>
            <w:r>
              <w:rPr>
                <w:sz w:val="19"/>
              </w:rPr>
              <w:t>750.000</w:t>
            </w:r>
          </w:p>
        </w:tc>
      </w:tr>
      <w:tr w14:paraId="0C765EE5">
        <w:trPr>
          <w:jc w:val="center"/>
        </w:trPr>
        <w:tc>
          <w:tcPr>
            <w:tcW w:w="1440" w:type="dxa"/>
            <w:shd w:val="clear" w:color="auto" w:fill="76923C" w:themeFill="accent3" w:themeFillShade="BF"/>
          </w:tcPr>
          <w:p w14:paraId="2B78B326">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70F3716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SUBTOTAL 3 (Rp)</w:t>
            </w:r>
          </w:p>
        </w:tc>
        <w:tc>
          <w:tcPr>
            <w:tcW w:w="1440" w:type="dxa"/>
            <w:shd w:val="clear" w:color="auto" w:fill="76923C" w:themeFill="accent3" w:themeFillShade="BF"/>
          </w:tcPr>
          <w:p w14:paraId="60E00D5B">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0E71CBB2">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2F5B10EE">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3850105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1.500.000</w:t>
            </w:r>
          </w:p>
        </w:tc>
      </w:tr>
    </w:tbl>
    <w:p w14:paraId="745744B2">
      <w:pPr>
        <w:pStyle w:val="16"/>
        <w:ind w:firstLine="90" w:firstLineChars="5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bookmarkStart w:id="36" w:name="_Toc2034292804"/>
      <w:r>
        <w:rPr>
          <w:rFonts w:hint="default"/>
          <w:color w:val="000000" w:themeColor="text1"/>
          <w:lang w:val="en-US"/>
          <w14:textFill>
            <w14:solidFill>
              <w14:schemeClr w14:val="tx1"/>
            </w14:solidFill>
          </w14:textFill>
        </w:rPr>
        <w:t xml:space="preserve"> Perjalanan Lokal</w:t>
      </w:r>
      <w:bookmarkEnd w:id="36"/>
    </w:p>
    <w:p w14:paraId="60F611ED"/>
    <w:p w14:paraId="7BDA86AE">
      <w:pPr>
        <w:pStyle w:val="4"/>
        <w:bidi w:val="0"/>
        <w:rPr>
          <w:rFonts w:hint="default"/>
        </w:rPr>
      </w:pPr>
      <w:bookmarkStart w:id="37" w:name="_Toc2060219721"/>
      <w:r>
        <w:rPr>
          <w:rFonts w:hint="default"/>
        </w:rPr>
        <w:t>4. Lain-lain</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638"/>
      </w:tblGrid>
      <w:tr w14:paraId="71EC9C94">
        <w:trPr>
          <w:jc w:val="center"/>
        </w:trPr>
        <w:tc>
          <w:tcPr>
            <w:tcW w:w="1440" w:type="dxa"/>
            <w:shd w:val="clear" w:color="auto" w:fill="76923C" w:themeFill="accent3" w:themeFillShade="BF"/>
          </w:tcPr>
          <w:p w14:paraId="2C2E96C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No</w:t>
            </w:r>
          </w:p>
        </w:tc>
        <w:tc>
          <w:tcPr>
            <w:tcW w:w="1440" w:type="dxa"/>
            <w:shd w:val="clear" w:color="auto" w:fill="76923C" w:themeFill="accent3" w:themeFillShade="BF"/>
          </w:tcPr>
          <w:p w14:paraId="018C51A4">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Jenis Komponen / Uraian</w:t>
            </w:r>
          </w:p>
        </w:tc>
        <w:tc>
          <w:tcPr>
            <w:tcW w:w="1440" w:type="dxa"/>
            <w:shd w:val="clear" w:color="auto" w:fill="76923C" w:themeFill="accent3" w:themeFillShade="BF"/>
          </w:tcPr>
          <w:p w14:paraId="303F9470">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Justifikasi Pemakaian</w:t>
            </w:r>
          </w:p>
        </w:tc>
        <w:tc>
          <w:tcPr>
            <w:tcW w:w="1440" w:type="dxa"/>
            <w:shd w:val="clear" w:color="auto" w:fill="76923C" w:themeFill="accent3" w:themeFillShade="BF"/>
          </w:tcPr>
          <w:p w14:paraId="468493E1">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Kuantitas / Volume</w:t>
            </w:r>
          </w:p>
        </w:tc>
        <w:tc>
          <w:tcPr>
            <w:tcW w:w="1440" w:type="dxa"/>
            <w:shd w:val="clear" w:color="auto" w:fill="76923C" w:themeFill="accent3" w:themeFillShade="BF"/>
          </w:tcPr>
          <w:p w14:paraId="3C6EBDAF">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Harga Satuan (Rp)</w:t>
            </w:r>
          </w:p>
        </w:tc>
        <w:tc>
          <w:tcPr>
            <w:tcW w:w="1638" w:type="dxa"/>
            <w:shd w:val="clear" w:color="auto" w:fill="76923C" w:themeFill="accent3" w:themeFillShade="BF"/>
          </w:tcPr>
          <w:p w14:paraId="124D31EB">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Jumlah (Rp)</w:t>
            </w:r>
          </w:p>
        </w:tc>
      </w:tr>
      <w:tr w14:paraId="394105A4">
        <w:trPr>
          <w:jc w:val="center"/>
        </w:trPr>
        <w:tc>
          <w:tcPr>
            <w:tcW w:w="1440" w:type="dxa"/>
          </w:tcPr>
          <w:p w14:paraId="485C37E7">
            <w:pPr>
              <w:spacing w:after="0" w:line="240" w:lineRule="auto"/>
            </w:pPr>
            <w:r>
              <w:rPr>
                <w:sz w:val="19"/>
              </w:rPr>
              <w:t>1</w:t>
            </w:r>
          </w:p>
        </w:tc>
        <w:tc>
          <w:tcPr>
            <w:tcW w:w="1440" w:type="dxa"/>
          </w:tcPr>
          <w:p w14:paraId="6139F41E">
            <w:pPr>
              <w:spacing w:after="0" w:line="240" w:lineRule="auto"/>
            </w:pPr>
            <w:r>
              <w:rPr>
                <w:sz w:val="19"/>
              </w:rPr>
              <w:t>Cetak Buku Pedoman (Manual Book)</w:t>
            </w:r>
          </w:p>
        </w:tc>
        <w:tc>
          <w:tcPr>
            <w:tcW w:w="1440" w:type="dxa"/>
          </w:tcPr>
          <w:p w14:paraId="12727520">
            <w:pPr>
              <w:spacing w:after="0" w:line="240" w:lineRule="auto"/>
            </w:pPr>
            <w:r>
              <w:rPr>
                <w:sz w:val="19"/>
              </w:rPr>
              <w:t>Cetak panduan operasional aplikasi untuk pengguna &amp; mitra</w:t>
            </w:r>
          </w:p>
        </w:tc>
        <w:tc>
          <w:tcPr>
            <w:tcW w:w="1440" w:type="dxa"/>
          </w:tcPr>
          <w:p w14:paraId="6C7775E1">
            <w:pPr>
              <w:spacing w:after="0" w:line="240" w:lineRule="auto"/>
            </w:pPr>
            <w:r>
              <w:rPr>
                <w:sz w:val="19"/>
              </w:rPr>
              <w:t>5 Eksemplar</w:t>
            </w:r>
          </w:p>
        </w:tc>
        <w:tc>
          <w:tcPr>
            <w:tcW w:w="1440" w:type="dxa"/>
          </w:tcPr>
          <w:p w14:paraId="0AD6CD2E">
            <w:pPr>
              <w:spacing w:after="0" w:line="240" w:lineRule="auto"/>
            </w:pPr>
            <w:r>
              <w:rPr>
                <w:sz w:val="19"/>
              </w:rPr>
              <w:t>60.000</w:t>
            </w:r>
          </w:p>
        </w:tc>
        <w:tc>
          <w:tcPr>
            <w:tcW w:w="1638" w:type="dxa"/>
          </w:tcPr>
          <w:p w14:paraId="3A215052">
            <w:pPr>
              <w:spacing w:after="0" w:line="240" w:lineRule="auto"/>
            </w:pPr>
            <w:r>
              <w:rPr>
                <w:sz w:val="19"/>
              </w:rPr>
              <w:t>300.000</w:t>
            </w:r>
          </w:p>
        </w:tc>
      </w:tr>
      <w:tr w14:paraId="55DD14EB">
        <w:trPr>
          <w:jc w:val="center"/>
        </w:trPr>
        <w:tc>
          <w:tcPr>
            <w:tcW w:w="1440" w:type="dxa"/>
          </w:tcPr>
          <w:p w14:paraId="4814168A">
            <w:pPr>
              <w:spacing w:after="0" w:line="240" w:lineRule="auto"/>
            </w:pPr>
            <w:r>
              <w:rPr>
                <w:sz w:val="19"/>
              </w:rPr>
              <w:t>2</w:t>
            </w:r>
          </w:p>
        </w:tc>
        <w:tc>
          <w:tcPr>
            <w:tcW w:w="1440" w:type="dxa"/>
          </w:tcPr>
          <w:p w14:paraId="1E73F8A9">
            <w:pPr>
              <w:spacing w:after="0" w:line="240" w:lineRule="auto"/>
            </w:pPr>
            <w:r>
              <w:rPr>
                <w:sz w:val="19"/>
              </w:rPr>
              <w:t>Cetak Poster &amp; Media Promosi Luring</w:t>
            </w:r>
          </w:p>
        </w:tc>
        <w:tc>
          <w:tcPr>
            <w:tcW w:w="1440" w:type="dxa"/>
          </w:tcPr>
          <w:p w14:paraId="2D5B17D2">
            <w:pPr>
              <w:spacing w:after="0" w:line="240" w:lineRule="auto"/>
            </w:pPr>
            <w:r>
              <w:rPr>
                <w:sz w:val="19"/>
              </w:rPr>
              <w:t>Media promosi luring sosialisasi platform ReadBridge</w:t>
            </w:r>
          </w:p>
        </w:tc>
        <w:tc>
          <w:tcPr>
            <w:tcW w:w="1440" w:type="dxa"/>
          </w:tcPr>
          <w:p w14:paraId="4DABED9E">
            <w:pPr>
              <w:spacing w:after="0" w:line="240" w:lineRule="auto"/>
            </w:pPr>
            <w:r>
              <w:rPr>
                <w:sz w:val="19"/>
              </w:rPr>
              <w:t>10 Lembar</w:t>
            </w:r>
          </w:p>
        </w:tc>
        <w:tc>
          <w:tcPr>
            <w:tcW w:w="1440" w:type="dxa"/>
          </w:tcPr>
          <w:p w14:paraId="7AC80D86">
            <w:pPr>
              <w:spacing w:after="0" w:line="240" w:lineRule="auto"/>
            </w:pPr>
            <w:r>
              <w:rPr>
                <w:sz w:val="19"/>
              </w:rPr>
              <w:t>25.000</w:t>
            </w:r>
          </w:p>
        </w:tc>
        <w:tc>
          <w:tcPr>
            <w:tcW w:w="1638" w:type="dxa"/>
          </w:tcPr>
          <w:p w14:paraId="502DA9CE">
            <w:pPr>
              <w:spacing w:after="0" w:line="240" w:lineRule="auto"/>
            </w:pPr>
            <w:r>
              <w:rPr>
                <w:sz w:val="19"/>
              </w:rPr>
              <w:t>250.000</w:t>
            </w:r>
          </w:p>
        </w:tc>
      </w:tr>
      <w:tr w14:paraId="1FB26F9C">
        <w:trPr>
          <w:jc w:val="center"/>
        </w:trPr>
        <w:tc>
          <w:tcPr>
            <w:tcW w:w="1440" w:type="dxa"/>
          </w:tcPr>
          <w:p w14:paraId="479E6BC9">
            <w:pPr>
              <w:spacing w:after="0" w:line="240" w:lineRule="auto"/>
            </w:pPr>
            <w:r>
              <w:rPr>
                <w:sz w:val="19"/>
              </w:rPr>
              <w:t>3</w:t>
            </w:r>
          </w:p>
        </w:tc>
        <w:tc>
          <w:tcPr>
            <w:tcW w:w="1440" w:type="dxa"/>
          </w:tcPr>
          <w:p w14:paraId="53864844">
            <w:pPr>
              <w:spacing w:after="0" w:line="240" w:lineRule="auto"/>
            </w:pPr>
            <w:r>
              <w:rPr>
                <w:sz w:val="19"/>
              </w:rPr>
              <w:t>Materai &amp; Administrasi Pelaporan</w:t>
            </w:r>
          </w:p>
        </w:tc>
        <w:tc>
          <w:tcPr>
            <w:tcW w:w="1440" w:type="dxa"/>
          </w:tcPr>
          <w:p w14:paraId="54EA023E">
            <w:pPr>
              <w:spacing w:after="0" w:line="240" w:lineRule="auto"/>
            </w:pPr>
            <w:r>
              <w:rPr>
                <w:sz w:val="19"/>
              </w:rPr>
              <w:t>Keperluan legalitas dokumen &amp; penyusunan laporan PKM</w:t>
            </w:r>
          </w:p>
        </w:tc>
        <w:tc>
          <w:tcPr>
            <w:tcW w:w="1440" w:type="dxa"/>
          </w:tcPr>
          <w:p w14:paraId="76B4D89F">
            <w:pPr>
              <w:spacing w:after="0" w:line="240" w:lineRule="auto"/>
            </w:pPr>
            <w:r>
              <w:rPr>
                <w:sz w:val="19"/>
              </w:rPr>
              <w:t>1 Paket</w:t>
            </w:r>
          </w:p>
        </w:tc>
        <w:tc>
          <w:tcPr>
            <w:tcW w:w="1440" w:type="dxa"/>
          </w:tcPr>
          <w:p w14:paraId="388A6543">
            <w:pPr>
              <w:spacing w:after="0" w:line="240" w:lineRule="auto"/>
            </w:pPr>
            <w:r>
              <w:rPr>
                <w:sz w:val="19"/>
              </w:rPr>
              <w:t>200.000</w:t>
            </w:r>
          </w:p>
        </w:tc>
        <w:tc>
          <w:tcPr>
            <w:tcW w:w="1638" w:type="dxa"/>
          </w:tcPr>
          <w:p w14:paraId="532C1AE1">
            <w:pPr>
              <w:spacing w:after="0" w:line="240" w:lineRule="auto"/>
            </w:pPr>
            <w:r>
              <w:rPr>
                <w:sz w:val="19"/>
              </w:rPr>
              <w:t>200.000</w:t>
            </w:r>
          </w:p>
        </w:tc>
      </w:tr>
      <w:tr w14:paraId="716D0597">
        <w:trPr>
          <w:jc w:val="center"/>
        </w:trPr>
        <w:tc>
          <w:tcPr>
            <w:tcW w:w="1440" w:type="dxa"/>
          </w:tcPr>
          <w:p w14:paraId="786F1699">
            <w:pPr>
              <w:spacing w:after="0" w:line="240" w:lineRule="auto"/>
            </w:pPr>
            <w:r>
              <w:rPr>
                <w:sz w:val="19"/>
              </w:rPr>
              <w:t>4</w:t>
            </w:r>
          </w:p>
        </w:tc>
        <w:tc>
          <w:tcPr>
            <w:tcW w:w="1440" w:type="dxa"/>
          </w:tcPr>
          <w:p w14:paraId="239F0B68">
            <w:pPr>
              <w:spacing w:after="0" w:line="240" w:lineRule="auto"/>
            </w:pPr>
            <w:r>
              <w:rPr>
                <w:sz w:val="19"/>
              </w:rPr>
              <w:t>Jasa Publikasi Karya Inovatif</w:t>
            </w:r>
          </w:p>
        </w:tc>
        <w:tc>
          <w:tcPr>
            <w:tcW w:w="1440" w:type="dxa"/>
          </w:tcPr>
          <w:p w14:paraId="1BC37383">
            <w:pPr>
              <w:spacing w:after="0" w:line="240" w:lineRule="auto"/>
            </w:pPr>
            <w:r>
              <w:rPr>
                <w:sz w:val="19"/>
              </w:rPr>
              <w:t>Publikasi luaran hasil inovasi karya di media digital</w:t>
            </w:r>
          </w:p>
        </w:tc>
        <w:tc>
          <w:tcPr>
            <w:tcW w:w="1440" w:type="dxa"/>
          </w:tcPr>
          <w:p w14:paraId="52D79AFE">
            <w:pPr>
              <w:spacing w:after="0" w:line="240" w:lineRule="auto"/>
            </w:pPr>
            <w:r>
              <w:rPr>
                <w:sz w:val="19"/>
              </w:rPr>
              <w:t>1 Paket</w:t>
            </w:r>
          </w:p>
        </w:tc>
        <w:tc>
          <w:tcPr>
            <w:tcW w:w="1440" w:type="dxa"/>
          </w:tcPr>
          <w:p w14:paraId="4A04510D">
            <w:pPr>
              <w:spacing w:after="0" w:line="240" w:lineRule="auto"/>
            </w:pPr>
            <w:r>
              <w:rPr>
                <w:sz w:val="19"/>
              </w:rPr>
              <w:t>250.000</w:t>
            </w:r>
          </w:p>
        </w:tc>
        <w:tc>
          <w:tcPr>
            <w:tcW w:w="1638" w:type="dxa"/>
          </w:tcPr>
          <w:p w14:paraId="1D6427B0">
            <w:pPr>
              <w:spacing w:after="0" w:line="240" w:lineRule="auto"/>
            </w:pPr>
            <w:r>
              <w:rPr>
                <w:sz w:val="19"/>
              </w:rPr>
              <w:t>250.000</w:t>
            </w:r>
          </w:p>
        </w:tc>
      </w:tr>
      <w:tr w14:paraId="6628C88A">
        <w:trPr>
          <w:jc w:val="center"/>
        </w:trPr>
        <w:tc>
          <w:tcPr>
            <w:tcW w:w="1440" w:type="dxa"/>
            <w:shd w:val="clear" w:color="auto" w:fill="76923C" w:themeFill="accent3" w:themeFillShade="BF"/>
          </w:tcPr>
          <w:p w14:paraId="5233D1A9">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36E8F4B8">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SUBTOTAL 4 (Rp)</w:t>
            </w:r>
          </w:p>
        </w:tc>
        <w:tc>
          <w:tcPr>
            <w:tcW w:w="1440" w:type="dxa"/>
            <w:shd w:val="clear" w:color="auto" w:fill="76923C" w:themeFill="accent3" w:themeFillShade="BF"/>
          </w:tcPr>
          <w:p w14:paraId="413C6FA0">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300B3F3A">
            <w:pPr>
              <w:spacing w:after="0" w:line="240" w:lineRule="auto"/>
              <w:rPr>
                <w:color w:val="FFFFFF" w:themeColor="background1"/>
                <w14:textFill>
                  <w14:solidFill>
                    <w14:schemeClr w14:val="bg1"/>
                  </w14:solidFill>
                </w14:textFill>
              </w:rPr>
            </w:pPr>
          </w:p>
        </w:tc>
        <w:tc>
          <w:tcPr>
            <w:tcW w:w="1440" w:type="dxa"/>
            <w:shd w:val="clear" w:color="auto" w:fill="76923C" w:themeFill="accent3" w:themeFillShade="BF"/>
          </w:tcPr>
          <w:p w14:paraId="791CAC10">
            <w:pPr>
              <w:spacing w:after="0" w:line="240" w:lineRule="auto"/>
              <w:rPr>
                <w:color w:val="FFFFFF" w:themeColor="background1"/>
                <w14:textFill>
                  <w14:solidFill>
                    <w14:schemeClr w14:val="bg1"/>
                  </w14:solidFill>
                </w14:textFill>
              </w:rPr>
            </w:pPr>
          </w:p>
        </w:tc>
        <w:tc>
          <w:tcPr>
            <w:tcW w:w="1638" w:type="dxa"/>
            <w:shd w:val="clear" w:color="auto" w:fill="76923C" w:themeFill="accent3" w:themeFillShade="BF"/>
          </w:tcPr>
          <w:p w14:paraId="23891D05">
            <w:pPr>
              <w:spacing w:after="0" w:line="240" w:lineRule="auto"/>
              <w:rPr>
                <w:color w:val="FFFFFF" w:themeColor="background1"/>
                <w14:textFill>
                  <w14:solidFill>
                    <w14:schemeClr w14:val="bg1"/>
                  </w14:solidFill>
                </w14:textFill>
              </w:rPr>
            </w:pPr>
            <w:r>
              <w:rPr>
                <w:b/>
                <w:color w:val="FFFFFF" w:themeColor="background1"/>
                <w:sz w:val="19"/>
                <w14:textFill>
                  <w14:solidFill>
                    <w14:schemeClr w14:val="bg1"/>
                  </w14:solidFill>
                </w14:textFill>
              </w:rPr>
              <w:t>1.000.000</w:t>
            </w:r>
          </w:p>
        </w:tc>
      </w:tr>
    </w:tbl>
    <w:p w14:paraId="51DA3F34">
      <w:pPr>
        <w:pStyle w:val="16"/>
        <w:ind w:firstLine="180" w:firstLineChars="10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Tabel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Tabel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Start w:id="38" w:name="_Toc1876298571"/>
      <w:r>
        <w:rPr>
          <w:rFonts w:hint="default"/>
          <w:color w:val="000000" w:themeColor="text1"/>
          <w:lang w:val="en-US"/>
          <w14:textFill>
            <w14:solidFill>
              <w14:schemeClr w14:val="tx1"/>
            </w14:solidFill>
          </w14:textFill>
        </w:rPr>
        <w:t xml:space="preserve"> Lain-Lain</w:t>
      </w:r>
      <w:bookmarkEnd w:id="38"/>
    </w:p>
    <w:p w14:paraId="5FD51F96"/>
    <w:p w14:paraId="6FEDE015">
      <w:pPr>
        <w:rPr>
          <w:b/>
          <w:sz w:val="22"/>
          <w:highlight w:val="yellow"/>
        </w:rPr>
      </w:pPr>
      <w:r>
        <w:rPr>
          <w:b/>
          <w:sz w:val="22"/>
          <w:highlight w:val="yellow"/>
        </w:rPr>
        <w:t>TOTAL ANGGARAN KESELURUHAN (SUBTOTAL 1 + 2 + 3 + 4) = Rp 7.000.000,-</w:t>
      </w:r>
    </w:p>
    <w:p w14:paraId="07B95ECC">
      <w:pPr>
        <w:pStyle w:val="3"/>
        <w:bidi w:val="0"/>
        <w:rPr>
          <w:rFonts w:hint="default"/>
        </w:rPr>
      </w:pPr>
    </w:p>
    <w:p w14:paraId="4B924581">
      <w:pPr>
        <w:pStyle w:val="3"/>
        <w:bidi w:val="0"/>
        <w:rPr>
          <w:rFonts w:hint="default"/>
        </w:rPr>
      </w:pPr>
      <w:bookmarkStart w:id="39" w:name="_Toc86526619"/>
      <w:r>
        <w:rPr>
          <w:rFonts w:hint="default"/>
        </w:rPr>
        <w:t>Lampiran 3. Susunan Tim Pengusul dan Pembagian Tugas</w:t>
      </w:r>
      <w:bookmarkEnd w:id="39"/>
    </w:p>
    <w:p w14:paraId="59D2EF55">
      <w:pPr>
        <w:pStyle w:val="4"/>
        <w:numPr>
          <w:ilvl w:val="0"/>
          <w:numId w:val="7"/>
        </w:numPr>
        <w:bidi w:val="0"/>
        <w:rPr>
          <w:rFonts w:hint="default"/>
        </w:rPr>
      </w:pPr>
      <w:bookmarkStart w:id="40" w:name="_Toc406456514"/>
      <w:r>
        <w:rPr>
          <w:rFonts w:hint="default"/>
        </w:rPr>
        <w:t>Abdullah Affan Rizqoni (25SA31A067):</w:t>
      </w:r>
      <w:bookmarkEnd w:id="40"/>
      <w:r>
        <w:rPr>
          <w:rFonts w:hint="default"/>
        </w:rPr>
        <w:t xml:space="preserve"> </w:t>
      </w:r>
    </w:p>
    <w:p w14:paraId="21583B2A">
      <w:pPr>
        <w:pStyle w:val="29"/>
        <w:numPr>
          <w:ilvl w:val="0"/>
          <w:numId w:val="8"/>
        </w:numPr>
        <w:tabs>
          <w:tab w:val="clear" w:pos="425"/>
          <w:tab w:val="clear" w:pos="360"/>
        </w:tabs>
        <w:spacing w:line="360" w:lineRule="auto"/>
        <w:ind w:left="86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UI/UX Designer, perancangan antarmuka pengguna, Bento Grid Layout.</w:t>
      </w:r>
    </w:p>
    <w:p w14:paraId="376DF636">
      <w:pPr>
        <w:pStyle w:val="29"/>
        <w:numPr>
          <w:ilvl w:val="0"/>
          <w:numId w:val="8"/>
        </w:numPr>
        <w:tabs>
          <w:tab w:val="clear" w:pos="425"/>
          <w:tab w:val="clear" w:pos="360"/>
        </w:tabs>
        <w:spacing w:line="360" w:lineRule="auto"/>
        <w:ind w:left="86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Manajemen proyek, pengembangan logika inti JavaScript, integrasi Web Storage API.</w:t>
      </w:r>
    </w:p>
    <w:p w14:paraId="14B7CA37">
      <w:pPr>
        <w:pStyle w:val="29"/>
        <w:numPr>
          <w:ilvl w:val="0"/>
          <w:numId w:val="8"/>
        </w:numPr>
        <w:tabs>
          <w:tab w:val="clear" w:pos="425"/>
          <w:tab w:val="clear" w:pos="360"/>
        </w:tabs>
        <w:spacing w:line="360" w:lineRule="auto"/>
        <w:ind w:left="86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Manajemen proyek, pengembangan logika inti JavaScript, integrasi Web Storage API.</w:t>
      </w:r>
    </w:p>
    <w:p w14:paraId="15CB68A8">
      <w:pPr>
        <w:pStyle w:val="29"/>
        <w:numPr>
          <w:ilvl w:val="0"/>
          <w:numId w:val="8"/>
        </w:numPr>
        <w:tabs>
          <w:tab w:val="clear" w:pos="425"/>
          <w:tab w:val="clear" w:pos="360"/>
        </w:tabs>
        <w:spacing w:line="360" w:lineRule="auto"/>
        <w:ind w:left="86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Analyst, perancangan alur perjalanan pengguna (User Flow), penyusunan diagram logika.</w:t>
      </w:r>
    </w:p>
    <w:p w14:paraId="2040DFC8">
      <w:pPr>
        <w:pStyle w:val="4"/>
        <w:numPr>
          <w:ilvl w:val="0"/>
          <w:numId w:val="7"/>
        </w:numPr>
        <w:bidi w:val="0"/>
        <w:rPr>
          <w:rFonts w:hint="default"/>
        </w:rPr>
      </w:pPr>
      <w:bookmarkStart w:id="41" w:name="_Toc169149691"/>
      <w:r>
        <w:rPr>
          <w:rFonts w:hint="default"/>
        </w:rPr>
        <w:t xml:space="preserve">Taufiq Solahudin </w:t>
      </w:r>
      <w:r>
        <w:rPr>
          <w:rFonts w:hint="default"/>
          <w:lang w:val="en-US"/>
        </w:rPr>
        <w:t>(</w:t>
      </w:r>
      <w:r>
        <w:rPr>
          <w:rFonts w:hint="default"/>
        </w:rPr>
        <w:t>25SA31A064</w:t>
      </w:r>
      <w:r>
        <w:rPr>
          <w:rFonts w:hint="default"/>
          <w:lang w:val="en-US"/>
        </w:rPr>
        <w:t>):</w:t>
      </w:r>
      <w:bookmarkEnd w:id="41"/>
      <w:r>
        <w:rPr>
          <w:rFonts w:hint="default"/>
          <w:lang w:val="en-US"/>
        </w:rPr>
        <w:t xml:space="preserve"> </w:t>
      </w:r>
    </w:p>
    <w:p w14:paraId="574C2765">
      <w:pPr>
        <w:pStyle w:val="29"/>
        <w:numPr>
          <w:ilvl w:val="0"/>
          <w:numId w:val="9"/>
        </w:numPr>
        <w:tabs>
          <w:tab w:val="left" w:pos="880"/>
          <w:tab w:val="clear" w:pos="425"/>
          <w:tab w:val="clear" w:pos="360"/>
        </w:tabs>
        <w:spacing w:line="360" w:lineRule="auto"/>
        <w:ind w:left="425" w:leftChars="0" w:firstLine="1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Quality Assurance, testing fungsionalitas modul CRUD buku, forum, dan marketplace</w:t>
      </w:r>
      <w:r>
        <w:rPr>
          <w:rFonts w:hint="default" w:ascii="Times New Roman Regular" w:hAnsi="Times New Roman Regular" w:cs="Times New Roman Regular"/>
          <w:sz w:val="24"/>
          <w:szCs w:val="24"/>
          <w:lang w:val="en-US"/>
        </w:rPr>
        <w:t>.</w:t>
      </w:r>
    </w:p>
    <w:p w14:paraId="07053D97">
      <w:pPr>
        <w:pStyle w:val="29"/>
        <w:numPr>
          <w:ilvl w:val="0"/>
          <w:numId w:val="9"/>
        </w:numPr>
        <w:tabs>
          <w:tab w:val="clear" w:pos="425"/>
          <w:tab w:val="clear" w:pos="360"/>
        </w:tabs>
        <w:spacing w:line="360" w:lineRule="auto"/>
        <w:ind w:left="86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Pembuatan dokumentasi teknis, manual book, serta spesialisasi Deployment (Hosting).</w:t>
      </w:r>
    </w:p>
    <w:p w14:paraId="68070ECB">
      <w:pPr>
        <w:pStyle w:val="29"/>
        <w:numPr>
          <w:numId w:val="0"/>
        </w:numPr>
        <w:spacing w:line="360" w:lineRule="auto"/>
        <w:ind w:left="440" w:leftChars="0"/>
        <w:jc w:val="both"/>
        <w:rPr>
          <w:rFonts w:hint="default" w:ascii="Times New Roman Regular" w:hAnsi="Times New Roman Regular" w:cs="Times New Roman Regular"/>
          <w:sz w:val="24"/>
          <w:szCs w:val="24"/>
        </w:rPr>
      </w:pPr>
    </w:p>
    <w:p w14:paraId="642655BB">
      <w:pPr>
        <w:pStyle w:val="29"/>
        <w:numPr>
          <w:numId w:val="0"/>
        </w:numPr>
        <w:spacing w:line="360" w:lineRule="auto"/>
        <w:ind w:leftChars="0"/>
        <w:jc w:val="both"/>
        <w:rPr>
          <w:rFonts w:hint="default" w:ascii="Times New Roman Regular" w:hAnsi="Times New Roman Regular" w:cs="Times New Roman Regular"/>
          <w:sz w:val="24"/>
          <w:szCs w:val="24"/>
        </w:rPr>
      </w:pPr>
    </w:p>
    <w:p w14:paraId="32A0BFA6">
      <w:pPr>
        <w:pStyle w:val="29"/>
        <w:numPr>
          <w:numId w:val="0"/>
        </w:numPr>
        <w:spacing w:line="360" w:lineRule="auto"/>
        <w:ind w:leftChars="0"/>
        <w:jc w:val="both"/>
        <w:rPr>
          <w:rFonts w:hint="default" w:ascii="Times New Roman Regular" w:hAnsi="Times New Roman Regular" w:cs="Times New Roman Regular"/>
          <w:sz w:val="24"/>
          <w:szCs w:val="24"/>
        </w:rPr>
      </w:pPr>
    </w:p>
    <w:p w14:paraId="09407D4E">
      <w:pPr>
        <w:pStyle w:val="29"/>
        <w:numPr>
          <w:numId w:val="0"/>
        </w:numPr>
        <w:spacing w:line="360" w:lineRule="auto"/>
        <w:ind w:leftChars="0"/>
        <w:jc w:val="both"/>
        <w:rPr>
          <w:rFonts w:hint="default" w:ascii="Times New Roman Regular" w:hAnsi="Times New Roman Regular" w:cs="Times New Roman Regular"/>
          <w:sz w:val="24"/>
          <w:szCs w:val="24"/>
        </w:rPr>
      </w:pPr>
    </w:p>
    <w:p w14:paraId="4941CC0A">
      <w:pPr>
        <w:pStyle w:val="3"/>
        <w:bidi w:val="0"/>
        <w:rPr>
          <w:rFonts w:hint="default"/>
        </w:rPr>
      </w:pPr>
      <w:bookmarkStart w:id="42" w:name="_Toc1777991656"/>
      <w:r>
        <w:rPr>
          <w:rFonts w:hint="default"/>
        </w:rPr>
        <w:t>Lampiran 4. Gambaran Konsep Karya Inovatif yang Akan Dihasilkan</w:t>
      </w:r>
      <w:bookmarkEnd w:id="42"/>
    </w:p>
    <w:p w14:paraId="4250021B">
      <w:pPr>
        <w:spacing w:before="214"/>
        <w:ind w:left="1389" w:right="1387" w:firstLine="0"/>
        <w:jc w:val="center"/>
        <w:rPr>
          <w:i/>
          <w:sz w:val="20"/>
        </w:rPr>
      </w:pPr>
      <w:r>
        <w:rPr>
          <w:sz w:val="24"/>
        </w:rPr>
        <w:drawing>
          <wp:anchor distT="0" distB="0" distL="0" distR="0" simplePos="0" relativeHeight="251663360" behindDoc="1" locked="0" layoutInCell="1" allowOverlap="1">
            <wp:simplePos x="0" y="0"/>
            <wp:positionH relativeFrom="page">
              <wp:posOffset>1321435</wp:posOffset>
            </wp:positionH>
            <wp:positionV relativeFrom="paragraph">
              <wp:posOffset>224155</wp:posOffset>
            </wp:positionV>
            <wp:extent cx="5140960" cy="3100070"/>
            <wp:effectExtent l="0" t="0" r="15240" b="2413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140960" cy="3100070"/>
                    </a:xfrm>
                    <a:prstGeom prst="rect">
                      <a:avLst/>
                    </a:prstGeom>
                  </pic:spPr>
                </pic:pic>
              </a:graphicData>
            </a:graphic>
          </wp:anchor>
        </w:drawing>
      </w:r>
      <w:r>
        <w:t xml:space="preserve">Gambar </w:t>
      </w:r>
      <w:r>
        <w:fldChar w:fldCharType="begin"/>
      </w:r>
      <w:r>
        <w:instrText xml:space="preserve"> SEQ Gambar \* ARABIC </w:instrText>
      </w:r>
      <w:r>
        <w:fldChar w:fldCharType="separate"/>
      </w:r>
      <w:r>
        <w:t>1</w:t>
      </w:r>
      <w:r>
        <w:fldChar w:fldCharType="end"/>
      </w:r>
      <w:bookmarkStart w:id="43" w:name="_Toc627447439"/>
      <w:r>
        <w:rPr>
          <w:rFonts w:hint="default"/>
          <w:lang w:val="en-US"/>
        </w:rPr>
        <w:t xml:space="preserve"> </w:t>
      </w:r>
      <w:r>
        <w:rPr>
          <w:i/>
          <w:sz w:val="20"/>
        </w:rPr>
        <w:t>Halaman</w:t>
      </w:r>
      <w:r>
        <w:rPr>
          <w:i/>
          <w:spacing w:val="-3"/>
          <w:sz w:val="20"/>
        </w:rPr>
        <w:t xml:space="preserve"> </w:t>
      </w:r>
      <w:r>
        <w:rPr>
          <w:i/>
          <w:spacing w:val="-2"/>
          <w:sz w:val="20"/>
        </w:rPr>
        <w:t>Utama</w:t>
      </w:r>
      <w:bookmarkEnd w:id="43"/>
    </w:p>
    <w:p w14:paraId="080185C7">
      <w:pPr>
        <w:spacing w:before="220"/>
        <w:ind w:right="3"/>
        <w:jc w:val="center"/>
        <w:rPr>
          <w:i/>
          <w:sz w:val="18"/>
        </w:rPr>
      </w:pPr>
      <w:r>
        <w:rPr>
          <w:sz w:val="24"/>
        </w:rPr>
        <w:drawing>
          <wp:anchor distT="0" distB="0" distL="0" distR="0" simplePos="0" relativeHeight="251664384" behindDoc="1" locked="0" layoutInCell="1" allowOverlap="1">
            <wp:simplePos x="0" y="0"/>
            <wp:positionH relativeFrom="page">
              <wp:posOffset>1301750</wp:posOffset>
            </wp:positionH>
            <wp:positionV relativeFrom="paragraph">
              <wp:posOffset>24130</wp:posOffset>
            </wp:positionV>
            <wp:extent cx="5176520" cy="3094990"/>
            <wp:effectExtent l="0" t="0" r="5080" b="381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176520" cy="3094990"/>
                    </a:xfrm>
                    <a:prstGeom prst="rect">
                      <a:avLst/>
                    </a:prstGeom>
                  </pic:spPr>
                </pic:pic>
              </a:graphicData>
            </a:graphic>
          </wp:anchor>
        </w:drawing>
      </w:r>
      <w:r>
        <w:t xml:space="preserve">Gambar </w:t>
      </w:r>
      <w:r>
        <w:fldChar w:fldCharType="begin"/>
      </w:r>
      <w:r>
        <w:instrText xml:space="preserve"> SEQ Gambar \* ARABIC </w:instrText>
      </w:r>
      <w:r>
        <w:fldChar w:fldCharType="separate"/>
      </w:r>
      <w:r>
        <w:t>2</w:t>
      </w:r>
      <w:r>
        <w:fldChar w:fldCharType="end"/>
      </w:r>
      <w:bookmarkStart w:id="44" w:name="_Toc648871255"/>
      <w:r>
        <w:rPr>
          <w:rFonts w:hint="default"/>
          <w:lang w:val="en-US"/>
        </w:rPr>
        <w:t xml:space="preserve"> </w:t>
      </w:r>
      <w:r>
        <w:rPr>
          <w:i/>
          <w:sz w:val="20"/>
        </w:rPr>
        <w:t>Halaman</w:t>
      </w:r>
      <w:r>
        <w:rPr>
          <w:i/>
          <w:spacing w:val="-4"/>
          <w:sz w:val="20"/>
        </w:rPr>
        <w:t xml:space="preserve"> </w:t>
      </w:r>
      <w:r>
        <w:rPr>
          <w:i/>
          <w:sz w:val="20"/>
        </w:rPr>
        <w:t>Dasbor</w:t>
      </w:r>
      <w:r>
        <w:rPr>
          <w:i/>
          <w:spacing w:val="-6"/>
          <w:sz w:val="20"/>
        </w:rPr>
        <w:t xml:space="preserve"> </w:t>
      </w:r>
      <w:r>
        <w:rPr>
          <w:i/>
          <w:sz w:val="20"/>
        </w:rPr>
        <w:t>Profil</w:t>
      </w:r>
      <w:r>
        <w:rPr>
          <w:i/>
          <w:spacing w:val="-3"/>
          <w:sz w:val="20"/>
        </w:rPr>
        <w:t xml:space="preserve"> </w:t>
      </w:r>
      <w:r>
        <w:rPr>
          <w:i/>
          <w:sz w:val="18"/>
        </w:rPr>
        <w:t>&amp;</w:t>
      </w:r>
      <w:r>
        <w:rPr>
          <w:i/>
          <w:spacing w:val="-5"/>
          <w:sz w:val="18"/>
        </w:rPr>
        <w:t xml:space="preserve"> </w:t>
      </w:r>
      <w:r>
        <w:rPr>
          <w:i/>
          <w:spacing w:val="-2"/>
          <w:sz w:val="18"/>
        </w:rPr>
        <w:t>Gamifikasi</w:t>
      </w:r>
      <w:bookmarkEnd w:id="44"/>
    </w:p>
    <w:p w14:paraId="2BB90F97">
      <w:pPr>
        <w:spacing w:after="0"/>
        <w:jc w:val="center"/>
        <w:rPr>
          <w:rFonts w:hint="default"/>
          <w:sz w:val="24"/>
          <w:lang w:val="en-US"/>
        </w:rPr>
      </w:pPr>
    </w:p>
    <w:p w14:paraId="3F8F6AAD">
      <w:pPr>
        <w:spacing w:after="0"/>
        <w:jc w:val="center"/>
        <w:rPr>
          <w:i/>
          <w:sz w:val="20"/>
        </w:rPr>
      </w:pPr>
    </w:p>
    <w:p w14:paraId="6B510C48">
      <w:pPr>
        <w:spacing w:after="0"/>
        <w:jc w:val="center"/>
        <w:rPr>
          <w:i/>
          <w:sz w:val="20"/>
        </w:rPr>
      </w:pPr>
    </w:p>
    <w:p w14:paraId="5289AF0D">
      <w:pPr>
        <w:spacing w:after="0"/>
        <w:jc w:val="center"/>
        <w:rPr>
          <w:i/>
          <w:sz w:val="20"/>
        </w:rPr>
      </w:pPr>
    </w:p>
    <w:p w14:paraId="6A5E2B6A">
      <w:pPr>
        <w:spacing w:after="0"/>
        <w:jc w:val="center"/>
        <w:rPr>
          <w:i/>
          <w:sz w:val="20"/>
        </w:rPr>
      </w:pPr>
    </w:p>
    <w:p w14:paraId="3C23C4CC">
      <w:pPr>
        <w:spacing w:after="0"/>
        <w:jc w:val="center"/>
        <w:rPr>
          <w:i/>
          <w:sz w:val="20"/>
        </w:rPr>
      </w:pPr>
    </w:p>
    <w:p w14:paraId="24571C50">
      <w:pPr>
        <w:spacing w:after="0"/>
        <w:jc w:val="center"/>
        <w:rPr>
          <w:i/>
          <w:sz w:val="20"/>
        </w:rPr>
      </w:pPr>
    </w:p>
    <w:p w14:paraId="580CC393">
      <w:pPr>
        <w:spacing w:after="0"/>
        <w:jc w:val="center"/>
        <w:rPr>
          <w:i/>
          <w:sz w:val="20"/>
        </w:rPr>
      </w:pPr>
    </w:p>
    <w:p w14:paraId="787FFFA6">
      <w:pPr>
        <w:spacing w:after="0"/>
        <w:jc w:val="center"/>
        <w:rPr>
          <w:i/>
          <w:sz w:val="20"/>
        </w:rPr>
      </w:pPr>
    </w:p>
    <w:p w14:paraId="1B9F65BF">
      <w:pPr>
        <w:spacing w:after="0"/>
        <w:jc w:val="center"/>
        <w:rPr>
          <w:sz w:val="20"/>
        </w:rPr>
      </w:pPr>
      <w:r>
        <w:rPr>
          <w:sz w:val="20"/>
        </w:rPr>
        <w:drawing>
          <wp:inline distT="0" distB="0" distL="0" distR="0">
            <wp:extent cx="5179695" cy="3099435"/>
            <wp:effectExtent l="0" t="0" r="1905" b="24765"/>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80114" cy="3099816"/>
                    </a:xfrm>
                    <a:prstGeom prst="rect">
                      <a:avLst/>
                    </a:prstGeom>
                  </pic:spPr>
                </pic:pic>
              </a:graphicData>
            </a:graphic>
          </wp:inline>
        </w:drawing>
      </w:r>
    </w:p>
    <w:p w14:paraId="5ED0FCB0">
      <w:pPr>
        <w:spacing w:after="0"/>
        <w:jc w:val="center"/>
        <w:rPr>
          <w:i/>
          <w:spacing w:val="-2"/>
          <w:sz w:val="20"/>
        </w:rPr>
      </w:pPr>
      <w:r>
        <w:t xml:space="preserve">Gambar </w:t>
      </w:r>
      <w:r>
        <w:fldChar w:fldCharType="begin"/>
      </w:r>
      <w:r>
        <w:instrText xml:space="preserve"> SEQ Gambar \* ARABIC </w:instrText>
      </w:r>
      <w:r>
        <w:fldChar w:fldCharType="separate"/>
      </w:r>
      <w:r>
        <w:t>3</w:t>
      </w:r>
      <w:r>
        <w:fldChar w:fldCharType="end"/>
      </w:r>
      <w:bookmarkStart w:id="45" w:name="_Toc1443925912"/>
      <w:r>
        <w:rPr>
          <w:rFonts w:hint="default"/>
          <w:lang w:val="en-US"/>
        </w:rPr>
        <w:t xml:space="preserve"> </w:t>
      </w:r>
      <w:r>
        <w:rPr>
          <w:i/>
          <w:sz w:val="20"/>
        </w:rPr>
        <w:t>Halaman</w:t>
      </w:r>
      <w:r>
        <w:rPr>
          <w:i/>
          <w:spacing w:val="-4"/>
          <w:sz w:val="20"/>
        </w:rPr>
        <w:t xml:space="preserve"> </w:t>
      </w:r>
      <w:r>
        <w:rPr>
          <w:i/>
          <w:sz w:val="20"/>
        </w:rPr>
        <w:t>Katalog</w:t>
      </w:r>
      <w:r>
        <w:rPr>
          <w:i/>
          <w:spacing w:val="-5"/>
          <w:sz w:val="20"/>
        </w:rPr>
        <w:t xml:space="preserve"> </w:t>
      </w:r>
      <w:r>
        <w:rPr>
          <w:i/>
          <w:sz w:val="20"/>
        </w:rPr>
        <w:t>&amp;</w:t>
      </w:r>
      <w:r>
        <w:rPr>
          <w:i/>
          <w:spacing w:val="-4"/>
          <w:sz w:val="20"/>
        </w:rPr>
        <w:t xml:space="preserve"> </w:t>
      </w:r>
      <w:r>
        <w:rPr>
          <w:i/>
          <w:sz w:val="20"/>
        </w:rPr>
        <w:t>Eksplorasi</w:t>
      </w:r>
      <w:r>
        <w:rPr>
          <w:i/>
          <w:spacing w:val="-5"/>
          <w:sz w:val="20"/>
        </w:rPr>
        <w:t xml:space="preserve"> </w:t>
      </w:r>
      <w:r>
        <w:rPr>
          <w:i/>
          <w:sz w:val="20"/>
        </w:rPr>
        <w:t>Jurnal</w:t>
      </w:r>
      <w:r>
        <w:rPr>
          <w:i/>
          <w:spacing w:val="-6"/>
          <w:sz w:val="20"/>
        </w:rPr>
        <w:t xml:space="preserve"> </w:t>
      </w:r>
      <w:r>
        <w:rPr>
          <w:i/>
          <w:sz w:val="20"/>
        </w:rPr>
        <w:t>(Buku</w:t>
      </w:r>
      <w:r>
        <w:rPr>
          <w:i/>
          <w:spacing w:val="1"/>
          <w:sz w:val="20"/>
        </w:rPr>
        <w:t xml:space="preserve"> </w:t>
      </w:r>
      <w:r>
        <w:rPr>
          <w:i/>
          <w:spacing w:val="-2"/>
          <w:sz w:val="20"/>
        </w:rPr>
        <w:t>Digital)</w:t>
      </w:r>
      <w:bookmarkEnd w:id="45"/>
    </w:p>
    <w:p w14:paraId="09603842">
      <w:pPr>
        <w:spacing w:after="0"/>
        <w:jc w:val="center"/>
        <w:rPr>
          <w:i/>
          <w:spacing w:val="-2"/>
          <w:sz w:val="20"/>
        </w:rPr>
      </w:pPr>
    </w:p>
    <w:p w14:paraId="7B4D67E9">
      <w:pPr>
        <w:spacing w:after="0"/>
        <w:jc w:val="center"/>
        <w:rPr>
          <w:rFonts w:hint="default"/>
          <w:i/>
          <w:sz w:val="15"/>
          <w:lang w:val="en-US"/>
        </w:rPr>
      </w:pPr>
      <w:r>
        <w:rPr>
          <w:i/>
          <w:sz w:val="15"/>
        </w:rPr>
        <w:drawing>
          <wp:anchor distT="0" distB="0" distL="0" distR="0" simplePos="0" relativeHeight="251665408" behindDoc="1" locked="0" layoutInCell="1" allowOverlap="1">
            <wp:simplePos x="0" y="0"/>
            <wp:positionH relativeFrom="page">
              <wp:posOffset>1282700</wp:posOffset>
            </wp:positionH>
            <wp:positionV relativeFrom="paragraph">
              <wp:posOffset>62230</wp:posOffset>
            </wp:positionV>
            <wp:extent cx="5160010" cy="3094990"/>
            <wp:effectExtent l="0" t="0" r="21590" b="381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160010" cy="3094990"/>
                    </a:xfrm>
                    <a:prstGeom prst="rect">
                      <a:avLst/>
                    </a:prstGeom>
                  </pic:spPr>
                </pic:pic>
              </a:graphicData>
            </a:graphic>
          </wp:anchor>
        </w:drawing>
      </w:r>
      <w:r>
        <w:t xml:space="preserve">Gambar </w:t>
      </w:r>
      <w:r>
        <w:fldChar w:fldCharType="begin"/>
      </w:r>
      <w:r>
        <w:instrText xml:space="preserve"> SEQ Gambar \* ARABIC </w:instrText>
      </w:r>
      <w:r>
        <w:fldChar w:fldCharType="separate"/>
      </w:r>
      <w:r>
        <w:t>4</w:t>
      </w:r>
      <w:r>
        <w:fldChar w:fldCharType="end"/>
      </w:r>
      <w:bookmarkStart w:id="46" w:name="_Toc1518451548"/>
      <w:r>
        <w:rPr>
          <w:rFonts w:hint="default"/>
          <w:lang w:val="en-US"/>
        </w:rPr>
        <w:t xml:space="preserve"> </w:t>
      </w:r>
      <w:r>
        <w:rPr>
          <w:i/>
          <w:sz w:val="20"/>
        </w:rPr>
        <w:t>Halaman</w:t>
      </w:r>
      <w:r>
        <w:rPr>
          <w:i/>
          <w:spacing w:val="-4"/>
          <w:sz w:val="20"/>
        </w:rPr>
        <w:t xml:space="preserve"> </w:t>
      </w:r>
      <w:r>
        <w:rPr>
          <w:i/>
          <w:sz w:val="20"/>
        </w:rPr>
        <w:t>Katalog</w:t>
      </w:r>
      <w:r>
        <w:rPr>
          <w:i/>
          <w:spacing w:val="-5"/>
          <w:sz w:val="20"/>
        </w:rPr>
        <w:t xml:space="preserve"> </w:t>
      </w:r>
      <w:r>
        <w:rPr>
          <w:i/>
          <w:sz w:val="20"/>
        </w:rPr>
        <w:t>&amp;</w:t>
      </w:r>
      <w:r>
        <w:rPr>
          <w:i/>
          <w:spacing w:val="-4"/>
          <w:sz w:val="20"/>
        </w:rPr>
        <w:t xml:space="preserve"> </w:t>
      </w:r>
      <w:r>
        <w:rPr>
          <w:i/>
          <w:sz w:val="20"/>
        </w:rPr>
        <w:t>Eksplorasi</w:t>
      </w:r>
      <w:r>
        <w:rPr>
          <w:i/>
          <w:spacing w:val="-6"/>
          <w:sz w:val="20"/>
        </w:rPr>
        <w:t xml:space="preserve"> </w:t>
      </w:r>
      <w:r>
        <w:rPr>
          <w:i/>
          <w:sz w:val="20"/>
        </w:rPr>
        <w:t>Jurnal</w:t>
      </w:r>
      <w:r>
        <w:rPr>
          <w:i/>
          <w:spacing w:val="-5"/>
          <w:sz w:val="20"/>
        </w:rPr>
        <w:t xml:space="preserve"> </w:t>
      </w:r>
      <w:r>
        <w:rPr>
          <w:i/>
          <w:spacing w:val="-2"/>
          <w:sz w:val="20"/>
        </w:rPr>
        <w:t>(Tulisan)</w:t>
      </w:r>
      <w:bookmarkEnd w:id="46"/>
    </w:p>
    <w:p w14:paraId="335B947A">
      <w:pPr>
        <w:spacing w:after="0"/>
        <w:jc w:val="center"/>
        <w:rPr>
          <w:i/>
          <w:spacing w:val="-2"/>
          <w:sz w:val="20"/>
        </w:rPr>
      </w:pPr>
    </w:p>
    <w:p w14:paraId="33DADED7">
      <w:pPr>
        <w:spacing w:after="0"/>
        <w:jc w:val="center"/>
        <w:rPr>
          <w:i/>
          <w:spacing w:val="-2"/>
          <w:sz w:val="20"/>
        </w:rPr>
        <w:sectPr>
          <w:footerReference r:id="rId6" w:type="default"/>
          <w:pgSz w:w="11910" w:h="16840"/>
          <w:pgMar w:top="1360" w:right="1417" w:bottom="1260" w:left="1417" w:header="0" w:footer="1065" w:gutter="0"/>
          <w:pgNumType w:fmt="decimal" w:start="1"/>
          <w:cols w:space="720" w:num="1"/>
        </w:sectPr>
      </w:pPr>
      <w:bookmarkStart w:id="48" w:name="_GoBack"/>
      <w:bookmarkEnd w:id="48"/>
    </w:p>
    <w:p w14:paraId="4825659D">
      <w:pPr>
        <w:spacing w:line="360" w:lineRule="auto"/>
        <w:jc w:val="center"/>
        <w:rPr>
          <w:sz w:val="20"/>
        </w:rPr>
      </w:pPr>
      <w:r>
        <w:rPr>
          <w:sz w:val="20"/>
        </w:rPr>
        <w:drawing>
          <wp:inline distT="0" distB="0" distL="0" distR="0">
            <wp:extent cx="5147310" cy="3099435"/>
            <wp:effectExtent l="0" t="0" r="8890" b="24765"/>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47331" cy="3099816"/>
                    </a:xfrm>
                    <a:prstGeom prst="rect">
                      <a:avLst/>
                    </a:prstGeom>
                  </pic:spPr>
                </pic:pic>
              </a:graphicData>
            </a:graphic>
          </wp:inline>
        </w:drawing>
      </w:r>
    </w:p>
    <w:p w14:paraId="6371E4D0">
      <w:pPr>
        <w:spacing w:before="212"/>
        <w:ind w:left="3" w:right="3" w:firstLine="0"/>
        <w:jc w:val="center"/>
        <w:rPr>
          <w:i/>
          <w:sz w:val="20"/>
        </w:rPr>
      </w:pPr>
      <w:r>
        <w:t xml:space="preserve">Gambar </w:t>
      </w:r>
      <w:r>
        <w:fldChar w:fldCharType="begin"/>
      </w:r>
      <w:r>
        <w:instrText xml:space="preserve"> SEQ Gambar \* ARABIC </w:instrText>
      </w:r>
      <w:r>
        <w:fldChar w:fldCharType="separate"/>
      </w:r>
      <w:r>
        <w:t>5</w:t>
      </w:r>
      <w:r>
        <w:fldChar w:fldCharType="end"/>
      </w:r>
      <w:bookmarkStart w:id="47" w:name="_Toc56880026"/>
      <w:r>
        <w:rPr>
          <w:rFonts w:hint="default"/>
          <w:lang w:val="en-US"/>
        </w:rPr>
        <w:t xml:space="preserve"> </w:t>
      </w:r>
      <w:r>
        <w:rPr>
          <w:i/>
          <w:sz w:val="20"/>
        </w:rPr>
        <w:t>Halaman</w:t>
      </w:r>
      <w:r>
        <w:rPr>
          <w:i/>
          <w:spacing w:val="-5"/>
          <w:sz w:val="20"/>
        </w:rPr>
        <w:t xml:space="preserve"> </w:t>
      </w:r>
      <w:r>
        <w:rPr>
          <w:i/>
          <w:sz w:val="20"/>
        </w:rPr>
        <w:t>Toko</w:t>
      </w:r>
      <w:r>
        <w:rPr>
          <w:i/>
          <w:spacing w:val="-6"/>
          <w:sz w:val="20"/>
        </w:rPr>
        <w:t xml:space="preserve"> </w:t>
      </w:r>
      <w:r>
        <w:rPr>
          <w:i/>
          <w:sz w:val="20"/>
        </w:rPr>
        <w:t>Buku</w:t>
      </w:r>
      <w:r>
        <w:rPr>
          <w:i/>
          <w:spacing w:val="-5"/>
          <w:sz w:val="20"/>
        </w:rPr>
        <w:t xml:space="preserve"> </w:t>
      </w:r>
      <w:r>
        <w:rPr>
          <w:i/>
          <w:sz w:val="20"/>
        </w:rPr>
        <w:t>/</w:t>
      </w:r>
      <w:r>
        <w:rPr>
          <w:i/>
          <w:spacing w:val="-7"/>
          <w:sz w:val="20"/>
        </w:rPr>
        <w:t xml:space="preserve"> </w:t>
      </w:r>
      <w:r>
        <w:rPr>
          <w:i/>
          <w:sz w:val="20"/>
        </w:rPr>
        <w:t>Marketplace</w:t>
      </w:r>
      <w:r>
        <w:rPr>
          <w:i/>
          <w:spacing w:val="-3"/>
          <w:sz w:val="20"/>
        </w:rPr>
        <w:t xml:space="preserve"> </w:t>
      </w:r>
      <w:r>
        <w:rPr>
          <w:i/>
          <w:sz w:val="20"/>
        </w:rPr>
        <w:t>(Buku</w:t>
      </w:r>
      <w:r>
        <w:rPr>
          <w:i/>
          <w:spacing w:val="40"/>
          <w:sz w:val="20"/>
        </w:rPr>
        <w:t xml:space="preserve"> </w:t>
      </w:r>
      <w:r>
        <w:rPr>
          <w:i/>
          <w:spacing w:val="-2"/>
          <w:sz w:val="20"/>
        </w:rPr>
        <w:t>Preloved)</w:t>
      </w:r>
      <w:bookmarkEnd w:id="47"/>
    </w:p>
    <w:p w14:paraId="2B5F45EF">
      <w:pPr>
        <w:spacing w:line="360" w:lineRule="auto"/>
        <w:jc w:val="center"/>
        <w:rPr>
          <w:rFonts w:hint="default"/>
          <w:sz w:val="20"/>
          <w:lang w:val="en-US"/>
        </w:rPr>
      </w:pPr>
    </w:p>
    <w:sectPr>
      <w:footerReference r:id="rId7"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
    <w:altName w:val="苹方-简"/>
    <w:panose1 w:val="00000000000000000000"/>
    <w:charset w:val="00"/>
    <w:family w:val="auto"/>
    <w:pitch w:val="default"/>
    <w:sig w:usb0="00000000" w:usb1="00000000" w:usb2="00000000" w:usb3="00000000" w:csb0="00000000" w:csb1="00000000"/>
  </w:font>
  <w:font w:name="Ti">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1120C">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C5FDD8">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1AC5FDD8">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39A5C">
    <w:pPr>
      <w:pStyle w:val="18"/>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EC0A2">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114EC0A2">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4ABB2">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49C9C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849C9C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E6A149"/>
    <w:multiLevelType w:val="singleLevel"/>
    <w:tmpl w:val="E9E6A149"/>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577F077D"/>
    <w:multiLevelType w:val="singleLevel"/>
    <w:tmpl w:val="577F077D"/>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7EE6B3F7"/>
    <w:multiLevelType w:val="singleLevel"/>
    <w:tmpl w:val="7EE6B3F7"/>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43F7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jc w:val="center"/>
      <w:outlineLvl w:val="0"/>
    </w:pPr>
    <w:rPr>
      <w:rFonts w:ascii="Times New Roman" w:hAnsi="Times New Roman" w:eastAsiaTheme="majorEastAsia" w:cstheme="majorBidi"/>
      <w:b/>
      <w:bCs/>
      <w:color w:val="000000" w:themeColor="text1"/>
      <w:sz w:val="24"/>
      <w:szCs w:val="28"/>
      <w14:textFill>
        <w14:solidFill>
          <w14:schemeClr w14:val="tx1"/>
        </w14:solidFill>
      </w14:textFill>
    </w:rPr>
  </w:style>
  <w:style w:type="paragraph" w:styleId="3">
    <w:name w:val="heading 2"/>
    <w:basedOn w:val="1"/>
    <w:next w:val="1"/>
    <w:link w:val="143"/>
    <w:unhideWhenUsed/>
    <w:qFormat/>
    <w:uiPriority w:val="9"/>
    <w:pPr>
      <w:keepNext/>
      <w:keepLines/>
      <w:spacing w:before="200" w:after="0"/>
      <w:outlineLvl w:val="1"/>
    </w:pPr>
    <w:rPr>
      <w:rFonts w:ascii="Times New Roman" w:hAnsi="Times New Roman" w:eastAsiaTheme="majorEastAsia" w:cstheme="majorBidi"/>
      <w:b/>
      <w:bCs/>
      <w:color w:val="000000" w:themeColor="text1"/>
      <w:sz w:val="24"/>
      <w:szCs w:val="26"/>
      <w14:textFill>
        <w14:solidFill>
          <w14:schemeClr w14:val="tx1"/>
        </w14:solidFill>
      </w14:textFill>
    </w:rPr>
  </w:style>
  <w:style w:type="paragraph" w:styleId="4">
    <w:name w:val="heading 3"/>
    <w:basedOn w:val="1"/>
    <w:next w:val="1"/>
    <w:link w:val="144"/>
    <w:unhideWhenUsed/>
    <w:qFormat/>
    <w:uiPriority w:val="9"/>
    <w:pPr>
      <w:keepNext/>
      <w:keepLines/>
      <w:spacing w:before="200" w:after="0"/>
      <w:outlineLvl w:val="2"/>
    </w:pPr>
    <w:rPr>
      <w:rFonts w:ascii="Times New Roman" w:hAnsi="Times New Roman" w:eastAsiaTheme="majorEastAsia" w:cstheme="majorBidi"/>
      <w:b/>
      <w:bCs/>
      <w:color w:val="000000" w:themeColor="text1"/>
      <w:sz w:val="24"/>
      <w14:textFill>
        <w14:solidFill>
          <w14:schemeClr w14:val="tx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able of figures"/>
    <w:basedOn w:val="1"/>
    <w:next w:val="1"/>
    <w:semiHidden/>
    <w:unhideWhenUsed/>
    <w:uiPriority w:val="99"/>
    <w:pPr>
      <w:ind w:leftChars="200" w:hanging="200" w:hangingChars="200"/>
    </w:p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imes New Roman" w:hAnsi="Times New Roman" w:eastAsiaTheme="majorEastAsia" w:cstheme="majorBidi"/>
      <w:b/>
      <w:bCs/>
      <w:color w:val="000000" w:themeColor="text1"/>
      <w:sz w:val="24"/>
      <w:szCs w:val="28"/>
      <w14:textFill>
        <w14:solidFill>
          <w14:schemeClr w14:val="tx1"/>
        </w14:solidFill>
      </w14:textFill>
    </w:rPr>
  </w:style>
  <w:style w:type="character" w:customStyle="1" w:styleId="143">
    <w:name w:val="Heading 2 Char"/>
    <w:basedOn w:val="11"/>
    <w:link w:val="3"/>
    <w:uiPriority w:val="9"/>
    <w:rPr>
      <w:rFonts w:ascii="Times New Roman" w:hAnsi="Times New Roman" w:eastAsiaTheme="majorEastAsia" w:cstheme="majorBidi"/>
      <w:b/>
      <w:bCs/>
      <w:color w:val="000000" w:themeColor="text1"/>
      <w:sz w:val="24"/>
      <w:szCs w:val="26"/>
      <w14:textFill>
        <w14:solidFill>
          <w14:schemeClr w14:val="tx1"/>
        </w14:solidFill>
      </w14:textFill>
    </w:rPr>
  </w:style>
  <w:style w:type="character" w:customStyle="1" w:styleId="144">
    <w:name w:val="Heading 3 Char"/>
    <w:basedOn w:val="11"/>
    <w:link w:val="4"/>
    <w:uiPriority w:val="9"/>
    <w:rPr>
      <w:rFonts w:ascii="Times New Roman" w:hAnsi="Times New Roman" w:eastAsiaTheme="majorEastAsia" w:cstheme="majorBidi"/>
      <w:b/>
      <w:bCs/>
      <w:color w:val="000000" w:themeColor="text1"/>
      <w:sz w:val="24"/>
      <w14:textFill>
        <w14:solidFill>
          <w14:schemeClr w14:val="tx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39</TotalTime>
  <ScaleCrop>false</ScaleCrop>
  <LinksUpToDate>false</LinksUpToDate>
  <CharactersWithSpaces>0</CharactersWithSpaces>
  <Application>WPS Office_12.1.25898.25898_F1E327BC-269C-435d-A152-05C5408002CA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wolf light</cp:lastModifiedBy>
  <dcterms:modified xsi:type="dcterms:W3CDTF">2026-07-20T11:07:04Z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812F419C45A06F9AE89E5D6A26AE3EAF_42</vt:lpwstr>
  </property>
</Properties>
</file>